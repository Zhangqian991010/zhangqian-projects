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0A550">
      <w:pPr>
        <w:rPr>
          <w:b/>
          <w:bCs/>
          <w:sz w:val="32"/>
          <w:szCs w:val="36"/>
        </w:rPr>
      </w:pPr>
      <w:r>
        <w:rPr>
          <w:rFonts w:hint="eastAsia"/>
          <w:b/>
          <w:bCs/>
          <w:sz w:val="32"/>
          <w:szCs w:val="36"/>
        </w:rPr>
        <w:t>汪总访谈稿整理</w:t>
      </w:r>
    </w:p>
    <w:p w14:paraId="37CC8CA3"/>
    <w:p w14:paraId="189A6586">
      <w:pPr>
        <w:rPr>
          <w:rFonts w:hint="eastAsia"/>
          <w:lang w:eastAsia="zh-CN"/>
        </w:rPr>
      </w:pPr>
      <w:r>
        <w:t>汪总，我们先自我介绍一下，我是教培部的慧萍，这是教培部的</w:t>
      </w:r>
      <w:r>
        <w:rPr>
          <w:rFonts w:hint="eastAsia" w:eastAsia="宋体"/>
          <w:lang w:eastAsia="zh-CN"/>
        </w:rPr>
        <w:t>巫田森</w:t>
      </w:r>
      <w:r>
        <w:t>哥，我们俩呢，以前都是跟着魏总，魏总在地产轮岗的时候呢，是在生产中心，然后做过一段时间这种团队的这种建设和陪跑项目。现在他虽然轮岗结束了，但是我们还有继续在做这种马场的团队建设和班子陪跑的项目，所以呢，今天就是想跟您了解一下，就是您来马场这段时间，马场是一个也备受瞩目的一个关键项目，挑战性又特别高</w:t>
      </w:r>
      <w:bookmarkStart w:id="0" w:name="_GoBack"/>
      <w:bookmarkEnd w:id="0"/>
      <w:r>
        <w:t>。然后班子包括团队的成员都是，就是百号人可能都是不同的背景，内外部的不同，很多元的这种情况，就想想跟您了解一下，您对于这个团队的一些现状的一些感受，以及您的一些期待。我们今天呢，我们访谈就是会不呈现个人的信息提取大家共性的一些，对于团队的一些感知，然后因为恩总其实也挺关注，就是大家对于他的一个有什么期待呀，有什么就是有一些给他提一些反馈意见什么的。就这就是这几个方面的内容。就是具体一点的问题很。先讲一下自己讲的背景，对，给大家讲一下背景。核心强调，包括这些内容，马场到现在三个多月的时间，各项各个部门工作开始逐步走向正轨了。对吧？包括人员也基本上开始慢慢到位了嘛，所以在这个阶段的话，恩总也希望接下来大家能够从打造一个更高效的。更有效的。去从团队这个层面去做一些发力。所以孙总，他之前包括魏总就跟我都做了很多的讨论，那我们是希望第一步是先恩总是希望通过我们学习发展部，我们相对客观第三方的视角，先去跟相关的马场的班子，马场的中层，还有一些核心相关的骨干。他希望我们都能够去跟大家去聊一聊，听听从各个视角，大家从马场团队当中工作这三个多月来的一些感受，所以对于恩总来说，或者是对于我们这个团队负责的项目组来说。更多是希望通过这一轮的访谈，能够真实的听到大家对于团队当中看到的，听到的以及自己的一些思考，然后呢，我们去尽可能去完整，客观去呈现团队目前的现状是什么样子的。那里面有做的，好像有也有一些做的不够好的一些地方，希望通过这样子的摸排了之后呢，让我们找到，接下来我们可以重点从哪些地方去发力，然后在整个过程当中，就像刚慧萍也提到，希望尽可能大家能够畅所欲言。就是把大家想的一些观点，尽可能去真实的去呈现出来。那最后我们访谈完之后，会产出一个整体的一个关于团队的一些分析吧，在那分析里面，我们当你提到更多侧重是聚焦于大家提到的观点有哪些，那我们不去呈现，说谁说了什么观点类似于这样。这样的方式。所以就希望跟今天跟您说时间比较短，但是也希望跟你有一个深度的一个讨论和交流。大概是这么一个背景。整体的访谈，我们大概会有个框架。对，就我们先从那个团队目标这里开始</w:t>
      </w:r>
      <w:r>
        <w:rPr>
          <w:rFonts w:hint="eastAsia" w:eastAsia="宋体"/>
          <w:lang w:eastAsia="zh-CN"/>
        </w:rPr>
        <w:t>：</w:t>
      </w:r>
      <w:r>
        <w:rPr>
          <w:highlight w:val="yellow"/>
        </w:rPr>
        <w:t>从您的视角来看。您觉得当前我们马场团队的共同的核心的目标是什么？</w:t>
      </w:r>
      <w:r>
        <w:rPr>
          <w:color w:val="FF0000"/>
        </w:rPr>
        <w:t>目标还是团队目标的这个角度来做一些讨论。他的目标的话，实际上它是两个层面，第一个，从大集团或者是从大集团的层面承接大集团领导，对于这种城市更新的这种地标的，这种叫什么城市运营商的角度，因为马场，它不光是卖个楼嘛，逻辑上实际上都是我在做城市更新，顺便为了做这个事情，政府配了两块住宅地来支付这个城市更新的成本，对吧？给到越秀，所以说大的一个上层的这种目标的，这种城市运营商，城市更新的这种标杆项目的打造。这个是一个层面，是整个项目我觉得在这个整体层面上的一个构架。基于我承接到这部分，他更重要的对于地产来讲可能更重要的就是两个住宅地块怎么去实现它的经营指标，毕竟你承接市里的任务，承接大集团对于这种政治性任务之外的作为一个企业的经营任务，更核心的就是这个，这两个住宅地块怎么去实现兑现这些经营指标的承诺。对吧？我们的售价的实现，流速的实现。这个的售价和流速也是在这个市场上，售价也是在现有市场上应该算是比面粉厂定价应该还会高一点，流速比它应该是更高也快很多。就是要28年要实现这个盘在整个市场上，也算是全国都要算是比较顶尖的这种流速的项目，这个营销的压力也是很大的，这个是一个方面，拆解出来，整个承接这个经营任务围绕的这个短期的。或者叫中短期的核心目标就还是怎么去高品质地按期展示和开放开盘，大概就是这么三个层级吧。我觉得。</w:t>
      </w:r>
      <w:r>
        <w:rPr>
          <w:color w:val="0070C0"/>
        </w:rPr>
        <w:t>【总结】汪总从三个层面拆解了马场团队的核心目标。第一个层面是大集团的战略定位——马场并非单纯卖楼，而是以城市运营商身份承接城市更新的标杆项目，政府配了两块住宅地来支付城市更新的成本，将政治任务和企业经营融为一体。第二个层面是地产经营指标的现实落位——两宗住宅地块的售价要高于面粉厂，流速要做成全国顶尖水平，这是作为企业必须兑现的经营承诺。第三个层面是团队近期最紧迫的任务抓手——高品质按期完成展示区和开放开盘，这是前两个层面的最终落地体现。汪总认为这三个层级从高到低、从战略到执行构成了一个清晰的目标体系。</w:t>
      </w:r>
      <w:r>
        <w:rPr>
          <w:highlight w:val="yellow"/>
        </w:rPr>
        <w:t>那您感觉可能上到班子团队到中层或者是到骨干或者员工。这些大家对于这个目标的理解共识度是怎么样的？</w:t>
      </w:r>
      <w:r>
        <w:rPr>
          <w:color w:val="FF0000"/>
        </w:rPr>
        <w:t>因为大家的共识度应该是比较高的，因为到中层及以下的员工。他可能。更多的感知就是这个我们的开放目标什么时候要开放？开放的品质的要求和我们什么时候开盘？开盘直接的这种工作任务，对于集团或者市里面的这种城市更新的城市运营商的感知话可能相对接触没那么多。但是至少是知道有这么一个定位和这么一个利益在里面的。</w:t>
      </w:r>
      <w:r>
        <w:rPr>
          <w:color w:val="0070C0"/>
        </w:rPr>
        <w:t>【总结】汪总从三个层面拆解了马场团队的核心目标。第一个层面是大集团的战略定位——马场并非单纯卖楼，而是以城市运营商身份承接城市更新的标杆项目，政府配了两块住宅地来支付城市更新的成本，将政治任务和企业经营融为一体。第二个层面是地产经营指标的现实落位——两宗住宅地块的售价要高于面粉厂，流速要做成全国顶尖水平，这是作为企业必须兑现的经营承诺。第三个层面是团队近期最紧迫的任务抓手——高品质按期完成展示区和开放开盘，这是前两个层面的最终落地体现。汪总认为这三个层级从高到低、从战略到执行构成了一个清晰的目标体系。</w:t>
      </w:r>
      <w:r>
        <w:rPr>
          <w:highlight w:val="yellow"/>
        </w:rPr>
        <w:t>就您感觉是大家对于这个目标的共识度可能还是比较高的。</w:t>
      </w:r>
      <w:r>
        <w:rPr>
          <w:color w:val="FF0000"/>
        </w:rPr>
        <w:t>还是比较高的。</w:t>
      </w:r>
      <w:r>
        <w:rPr>
          <w:color w:val="0070C0"/>
        </w:rPr>
        <w:t>【总结】汪总再次确认了团队对马场目标有比较高的共识度，认为大家在核心方向上没有出现理解偏差或方向分歧。</w:t>
      </w:r>
      <w:r>
        <w:rPr>
          <w:highlight w:val="yellow"/>
        </w:rPr>
        <w:t>对这种共识是怎么样形成的？就是因为三个多月的时间也涉及到将近100多号人。您认为这个大概是如何在一个过程逐步形成的？这种共识是大家有特意去讨论。</w:t>
      </w:r>
      <w:r>
        <w:rPr>
          <w:color w:val="FF0000"/>
        </w:rPr>
        <w:t>还是大家的理解或者领导的讲话是在过程中的领导讲话，一些会议，还有就是我在我这个部门或者我周边的影响半径。各种会议或者各种工作安排上的一些要求或者一些这种要求背景的这种阐述，还是给大家有这种灌输。对吧？比如说这个住宅项目的这种开放，开盘的时候就不用讲了。就一直工作都是围绕这个在做，大家肯定是很清晰的对集团这种上层的政治的，这种这种甚至更新的这种过程中，也就是给大家讲，大家还是知道这么个事情，至于说他理解的深度有多少。不一定可能每个人理解的深度不一样，但他他知道我们是这种大盘的操盘逻辑和它背后这个集团和市里面的一些一些一些要求的。</w:t>
      </w:r>
      <w:r>
        <w:rPr>
          <w:color w:val="0070C0"/>
        </w:rPr>
        <w:t>【总结】汪总认为团队对马场目标的共识度整体较高。中层及以下员工最直接的感知聚焦在开放时间、品质要求和开盘节点这三个核心工作指标上，对于集团层面城市运营商和城市更新的宏观定位虽然接触不多但至少知道有这层意义和利益在里面。换句话说，员工对要做什么非常清晰，对为什么要做这些有基本认知但理解深度因人而异。</w:t>
      </w:r>
      <w:r>
        <w:rPr>
          <w:highlight w:val="yellow"/>
        </w:rPr>
        <w:t>汪总，那好奇一下，您来马场之前，您是区域的吗？</w:t>
      </w:r>
      <w:r>
        <w:rPr>
          <w:color w:val="FF0000"/>
        </w:rPr>
        <w:t>还是广州区域？</w:t>
      </w:r>
      <w:r>
        <w:rPr>
          <w:color w:val="0070C0"/>
        </w:rPr>
        <w:t>【总结】汪总确认自己来马场之前在广州区域任职。</w:t>
      </w:r>
      <w:r>
        <w:rPr>
          <w:highlight w:val="yellow"/>
        </w:rPr>
        <w:t>广州区域也是做项目总的。</w:t>
      </w:r>
      <w:r>
        <w:rPr>
          <w:color w:val="FF0000"/>
        </w:rPr>
        <w:t>项目总。</w:t>
      </w:r>
      <w:r>
        <w:rPr>
          <w:color w:val="0070C0"/>
        </w:rPr>
        <w:t>【总结】汪总再次确认了团队对马场目标有比较高的共识度，认为大家在核心方向上没有出现理解偏差或方向分歧。</w:t>
      </w:r>
      <w:r>
        <w:rPr>
          <w:highlight w:val="yellow"/>
        </w:rPr>
        <w:t>那您这边是来马场，是，就是您自己主动觉得想来，还是有领导，就是跟邀请你过来的。</w:t>
      </w:r>
      <w:r>
        <w:rPr>
          <w:color w:val="FF0000"/>
        </w:rPr>
        <w:t>有领导邀请沟通。</w:t>
      </w:r>
      <w:r>
        <w:rPr>
          <w:color w:val="0070C0"/>
        </w:rPr>
        <w:t>【总结】汪总将马场目标拆为三个层级。最上层：承接集团"城市运营商"战略定位，打造城市更新的全国标杆，核心逻辑是"做城市更新顺便配两块住宅地来支付成本"，把政治任务和企业经营融为一体。中间层：两宗住宅地块兑现经营目标——售价要高于面粉厂、流速要做到全国顶尖水平，承担起作为企业的经营责任。底层：团队近期最核心的任务就是高品质按期完成展示区和开放开盘，这是三个层级中最紧迫的抓手。关于共识度，汪总认为整体较高但深度有差异——中层及以下员工对开放开盘节点和品质要求的感知非常明确，但对集团城市更新定位虽然"知道"但在理解深度上因人而异。共识的形成不是靠刻意讨论，而是通过会议中的领导讲话和工作安排中的背景阐述逐步渗透，"大家知道我们在做一件大事，但每个人理解的程度不一样"。</w:t>
      </w:r>
      <w:r>
        <w:rPr>
          <w:color w:val="FF0000"/>
        </w:rPr>
        <w:t>原来我在华中医院和华润嘛，对，原来华中医院和华润，然后后面就说领导说这个项目第一个也是个机会。第二个可能。也是需要过来，然后后面我也就表达服从组织安排是吧，完了以后，本来对做住宅项目。因为住宅这个东西，豪宅中意做过一个，做过两个，做三个，他可能对于我个人来讲，最开始我领导说对于我个人的发展来讲。可能。做这种顶级豪宅，它也是个方向，但是本来我想更丰富我的职业履历。我给领导也讲的比较直接，我说现在这种这种行情环境下，对吧？这种再往晋升的空间和通道，实际上是很狭窄的，可能在我这个职务岗位上可能更多的去拓展它的宽度，可能对我个人的发展更有利。当时本来是想做商业skp和商业项目的，那后面领导意思可能做住宅项目更合适，本来我也是做这个住宅项目，两个整个越秀还算是比较高端的住宅项目做过来的，所以说领导沟通完了以后呢，就还是发挥所长。还是做住马场的，住宅地块这样子。所以，我们之前也听说，其实当然当时在招兵买马的时候，其实也还是有很多意向的人嘛，但是有些同事可能基于其他考虑，最终没有参与加入进来。因为个人当时是除了刚说到的扩大，更多是扩大的一些项目类型职业履历，还有一些其他的一些追求的期待，在项目当中去实现的。所以这一块的话，本来就是意味着很大的挑战。做马场住宅呢，本来也不是有这种抗拒情绪，就说如果有丰富履历的机会，可能是想去争取做一些不一样的东西，对吧？这对个人来讲是一个可能自己的一个选择。但是马场这块地，我觉得他还是承载了整个全国可能还是要排得上号的这种顶级豪宅，这个水平做完以后呢，给自己的标签的话，也会在这个做好豪宅这方面的话，会更突出，它实际上也是一个很有意义的一个点。因为现在整个的地产的开发逻辑这几年就逐步往核心城区，这种品质改善或者是这种顶级豪宅的方向去偏向去做，他有这个趋势后，面对这些有经验的人，可能要求也比较高，所以说我在这个项目的话，可能还是过来以后呢。还是希望第一个就是把这个项目真的是在品质上，在整个产品的落地上做完以后，在同行里面还要匹配得上这块土地的，这么前期这么高的关注度还要持续，是这种在全国有影响力的。就比如说像成都的麓湖，或者是像有的这种小开发商，他在某一个品质板块做到全国都能够去参观或者观摩的这么一个点，至少承接整个产品这样的一个落地到整体融合、统筹融合或者叫配合，支持这些物业服务体系的搭建，或者整个营销业绩的达成，让它的全维度拿出去，这个项目还是在各个维度上，在全国都是能够被同行来做这个对标和学习的。</w:t>
      </w:r>
      <w:r>
        <w:rPr>
          <w:color w:val="0070C0"/>
        </w:rPr>
        <w:t>【总结】汪总分享了自己的职业经历：此前在广州区域任项目总，做过汇悦台、琶洲南等高端住宅，自称"没卖过10万以下的房子"，从洪湖三期培训加实战、到琶洲南副总主持工作后转正、再到华域，一路积累走到今天。多位领导（崔总、浩总、恩总、洪总）都亲自给他打电话，邀请他加入马场，体现了对他的高度重视。他坦言原来想做SKP商业项目来拓宽职业履历的宽度，但领导建议他继续发挥住宅特长。虽然他对只能做住宅有一些想法——"在现在这种行情下，再往上升的空间和通道已经很狭窄了，可能更多是去拓展它的宽度"——但他也认同马场是全国排得上号的顶级豪宅，做成之后"在这个领域上可以把自己标签贴得更牢"。他特别提到华南地产圈存在一个奇特现象：项目可以很出名（如汇悦台），但操盘的人却不为外界所知，这与华东形成鲜明对比——华东地产职业经理人是有个人名片的。他希望通过马场改变这一点，做到类似成都麓湖那样"同行都去参观观摩"的全国级品质标杆，让项目和人都有影响力。</w:t>
      </w:r>
      <w:r>
        <w:rPr>
          <w:highlight w:val="yellow"/>
        </w:rPr>
        <w:t>对您个人来说。您觉得意味着什么呢？</w:t>
      </w:r>
      <w:r>
        <w:rPr>
          <w:color w:val="FF0000"/>
        </w:rPr>
        <w:t>就这个项目对我个人来讲，实际上实际上地产行业有个很奇怪的现象，你像华东，华东的地产职业经纪人，他实际上是有个人名片的，就比如说，就比如说哪个营销总。哪个项目总做了，哪个项目他的华东的这些地产圈，市场上他是有影响力的。他是有那个啥的。但是华南就很奇怪，华南你汇悦台也好，可能很多豪宅也好，做完以后没有人知道这里面具体是谁操盘的，项目出名但是做项目的人不出名，确实有这么个情况。但是现在呢，对于我来讲，我觉得越秀就刚才讲的，还是把这个豪宅的这个标签可能贴得更牢。然后。在这个领域上。他层层递进的之前我们开玩笑，之前来的时候是以洪湖三期嘛。对，你们知道有洪湖三期，去工地上。去培训，但大项目的时候当时是在情感那里，那里等于说培训加这个实战，在情感那边任副总是任了有小一年多的时间吧。然后。拿到琶洲苑这块地，就是副总主持工作。在琶洲约后面过了几个月呢，就转正提拔为项目总，然后后面又做了华域。然后。整体的话，我们来开玩笑，我就说在越秀做项目中，现在我就没有卖过10万块钱以下的房子。那不是高端的。那就是高端的。</w:t>
      </w:r>
      <w:r>
        <w:rPr>
          <w:color w:val="0070C0"/>
        </w:rPr>
        <w:t>【总结】汪总分享了一个深刻的行业观察：华东地产职业经理人是有个人名片的——某个营销总、项目总做了哪个项目，整个华东地产圈市场上有影响力和知名度。但华南却截然不同，汇悦台等豪宅项目虽然全国知名，但完成之后没人知道具体是谁操盘的——项目出名但做项目的人不出名。汪总希望通过马场这个全国顶级豪宅项目打破这个华南魔咒：从洪湖三期培训加实战、琶洲南副总主持工作后转正、到华域项目总，一路积累过来的豪宅专家标签，应该在马场这个全国级标杆上被真正看见。他特别提到像成都麓湖那样同行都去参观观摩的全国级品质标杆，希望马场在全维度上都能成为被对标和学习的对象。</w:t>
      </w:r>
      <w:r>
        <w:rPr>
          <w:highlight w:val="yellow"/>
        </w:rPr>
        <w:t>明白？那对于这个目标，我们也了解了，差不多就想接下来跟您了解一下。团队运营层面的一些事情，就可能想跟您了解一下，您觉得从您的视角来看呢，大家对这个团队的这个运作过程中，他会不会有时候会有一些分歧或是冲突或矛盾？这部分大家是怎么解决的呢？</w:t>
      </w:r>
      <w:r>
        <w:rPr>
          <w:color w:val="FF0000"/>
        </w:rPr>
        <w:t>现在还好。整个团队的沟通氛围还是比较融洽和顺畅的，整体的话，像</w:t>
      </w:r>
      <w:r>
        <w:rPr>
          <w:rFonts w:hint="eastAsia" w:eastAsia="宋体"/>
          <w:color w:val="FF0000"/>
          <w:lang w:eastAsia="zh-CN"/>
        </w:rPr>
        <w:t>许炀</w:t>
      </w:r>
      <w:r>
        <w:rPr>
          <w:color w:val="FF0000"/>
        </w:rPr>
        <w:t>总他这个生产部实际上还是还在各个项目部和部门之间，还是起到这种运营润滑的作用。比如说关于成本的一些，这些关于这个整个整个大屏台台的一些关键的工作事项，牵扯到有哪些部门可能出现了一些卡点或者一些一些一些时间持续上不匹配的地方。整个生产运营在过程中我觉得还是起到的很好的这个督促，或者叫润滑或者协调的作用，项目在沟通的过程中，整整体还是以这个整体项目落地目标匹配为主，大家的目标和沟通的这样一个效率。我觉得还是还是还是通常还是可以的，没有整体没有太大的问题，但是核心就是因为整个项目现在因为提级管理的高度比较高嘛，很多东西以前可能就是区域公司的总经理定了。那现在很多东西都可能要去到洪总、恩总、朱总这个层面，完了以后呢，就是我们有一种体感就是什么呢，可能集团的领导他更关注的是合规性的东西，对合规性的要求会比区域更高。但区域很多东西他可能在觉得这个合规性带有小风险的情况下，他肯定是一切以这个项目的需求和目标，肯定他是带一点小瑕疵也会去做，但是到集团上可能就有更多的这种给领导论证。对标就是要讲清楚在能不能在最合规的情况下去做，或者是在需要有一点要打擦边球的情况下，但是又不会带来审计和合规风险的情况下再去做，实际上这一块的我觉得向上汇报和沟通的成本也是在的。明白他的属于汇报的层级链条比较多，效率可能会有些影响，大家可能都考虑的会很周到。很全面的。这种就可能跟一线以往打法会会有一些手法不一不一定一样，会有一点。都有点不同。</w:t>
      </w:r>
      <w:r>
        <w:rPr>
          <w:color w:val="0070C0"/>
        </w:rPr>
        <w:t>【总结】汪总确认自己来马场之前在广州区域任职。</w:t>
      </w:r>
      <w:r>
        <w:rPr>
          <w:highlight w:val="yellow"/>
        </w:rPr>
        <w:t>那你您感觉有没有什么？除了这些方面，还有什么就需要更提升的吗？就在团队运作这些方面。</w:t>
      </w:r>
      <w:r>
        <w:rPr>
          <w:color w:val="FF0000"/>
        </w:rPr>
        <w:t>团队运作人员现在整体还好。</w:t>
      </w:r>
      <w:r>
        <w:rPr>
          <w:color w:val="0070C0"/>
        </w:rPr>
        <w:t>【总结】汪总对当前团队运作状态表示基本满意，认为在人员层面没有明显问题，整体运转正常。但结合前述关于提级管理带来的汇报层级问题，这个还好中隐含的潜台词是：目前阶段相对平稳，真正的压力可能随着项目推进逐步显现。</w:t>
      </w:r>
      <w:r>
        <w:rPr>
          <w:highlight w:val="yellow"/>
        </w:rPr>
        <w:t>那比如说您像您是那个负责住宅的嘛，那跟其他的一些，比如说板块，就是这其他的部门。像商业那边的市政那些，您觉得大家之间这种目标的一致性，或者是大家工作的这种标准呐，大家方面的这种共识度或一致性的。</w:t>
      </w:r>
      <w:r>
        <w:rPr>
          <w:color w:val="FF0000"/>
        </w:rPr>
        <w:t>就大的目标，一致性肯定是有的。但是你从小的地方，各个项目有各自项目的这个任务压力嘛，他可能各个项目还是自己的任务优先，大的肯定是配合住宅的整体的销售经营服务，这个大的意识大家还是在的，但是在这个过程中。他肯定还是存在有博弈和这个相应的这种沟通成本在那，毕竟他不可能说就光做住宅，他自己的项目他就不管，他自己完不完成，他肯定是在支持你的情况下，要同时也要能够满足他自己嘛。所以说。在平行项目的沟通现在顺畅是顺畅，但是它核心就不像单个项目，因为这几个项目它是粘连在一起，它很多动作可能会对项目关联会有相互影响，或者是内部资源上也有相互的这样一个牵扯。因为它都是同期开发，内部资源上会有相应的牵扯，所以说大的目标上各项目组之间，何总、肖总沟通上，大家还是能够聚焦在整体大目标一致的情况下去做沟通。但是实际上比做以前的单个项目或者单个这种区域聚焦的重点项目，它还是有沟通成本和资源分配拉扯在里面的，对不可避免的。</w:t>
      </w:r>
      <w:r>
        <w:rPr>
          <w:color w:val="0070C0"/>
        </w:rPr>
        <w:t>【总结】汪总确认此前在广州区域的职务是项目总。</w:t>
      </w:r>
      <w:r>
        <w:rPr>
          <w:highlight w:val="yellow"/>
        </w:rPr>
        <w:t>那具体的里面有一些资源分配或者是一些拉扯的优化。没有什么一些案例。</w:t>
      </w:r>
      <w:r>
        <w:rPr>
          <w:color w:val="FF0000"/>
        </w:rPr>
        <w:t>可以看，比如说现在住宅的成本是没招到人的，都是借的，就是借着商业和市政的成本在帮我们打工，实际上整个团队内部还是还是目标一致，都是在以住宅优先去服务。有这个案例是大家还是优先住宅去做，其他就是过程中你比如说这种，我们这种，这种内部的一些公共道路，一些什么这些公共道路的建设，后期的使用，后期肯定还有一些建设时序上的问题。比如说哪个位置大家相互影响呢？谁要先建，谁要后建，这些东西你再再在其他项目上来讲，反正这个项目周边要么我就是对外沟通，对内的话就只有我自己，我就自己说了算。对吧？剩下的这些东西他就肯定还是会增加一些沟通的成本在里面。</w:t>
      </w:r>
      <w:r>
        <w:rPr>
          <w:color w:val="0070C0"/>
        </w:rPr>
        <w:t>【总结】汪总举了一个具体案例来说明跨部门协作的实际状态：住宅的成本团队尚未招到人，目前是借用商业和市政的成本人员在帮忙打工。这个案例一方面说明团队内部确实在以住宅优先的服务意识来协调资源，体现了目标一致性在落地层面的体现；另一方面也暴露了住宅团队自身人力资源配置的不足。此外他还提到公共道路的建设时序问题——多个项目同期开发时，谁先建谁后建、如何避免相互干扰，这些在其他单项目场景下根本不存在的问题，在马场这种多项目捆绑开发中变成了需要反复沟通协调的额外成本。</w:t>
      </w:r>
      <w:r>
        <w:rPr>
          <w:highlight w:val="yellow"/>
        </w:rPr>
        <w:t>像作为您这边作为住宅的项目牵头，在这个过程中从您的角度呢，目前您觉得会有哪些挑主要的挑战是在哪些方面。</w:t>
      </w:r>
      <w:r>
        <w:rPr>
          <w:color w:val="FF0000"/>
        </w:rPr>
        <w:t>主要挑战的话。现在还是高品质兑现，现在领导要求的工期上，因为整体现在招标工作，现在是对比之前，是之后的嘛，原计划最开始三月底来的时候，我看他们排的计划是四月份要开始做支护桩。最迟最迟是在6月9号，要打工程桩，当时排的是争取5月20号左右，五月中下旬要定总包，你看整体现在对比原来就是内控最激进的版本计划是滞后了，差不多小两个月，对比这个底线的，当时汇报的6月9号要打桩。现在是7月9号才能做，就滞后了一个月，而且之前的这些工期安排上我们是没有富余量的，所以现在就对这个工期的压力还是这个项目，这是第一个最大的挑战，这是第一个。第二个，实际上为了实现这个项目的经营指标，我们在产品上的着力还是比较重的，在规划的报建出图上还有一些，各级就除了内部关注很高以外，实际上政府领导对这个产品的关注也很高，就像以前做个项目。可能就是我们内部汇报通过就完了，有可能现在外部的这些各级领导对这个项目的一些产品的指导指示可能对我们自己的工作开展也是有干扰和这个时间上的波动影响的。所以这个第二个是为了做好这个产品，再加上这个项目的关注度，外部的对产品的这种干扰，对我们整个产品的稳定，他实际上还是的这种工作的时间还是不足的。因为在基于最后要去开放了，整个大模型上整体的话，现在我觉得现在工期的压力就是来自于这两个方面。</w:t>
      </w:r>
      <w:r>
        <w:rPr>
          <w:color w:val="0070C0"/>
        </w:rPr>
        <w:t>【总结】汪总对团队沟通现状的评价是"还好"，整体氛围融洽顺畅——生产部在各部门之间起到运营润滑和督促协调的作用。但核心卡点在提级管理的层级链条太长：区域层面可以在有小瑕疵的情况下优先保障项目需求，但一旦到了集团层级就需要更充分的合规论证、对标说明和反复论证，决策偏向保守，与一线"需要快速推进"的传统打法之间存在节奏错位。他举例谈到跨部门协调中的资源拉扯——四个项目同期建设，内部公共道路、管线等资源存在博弈，虽然住宅成本团队未到位时商业和市政成本团队会临时支援（说明大家以住宅优先），但平行项目之间的内部沟通成本确实比单项目更高。在谈到具体案例时，汪总提到招采制度变更的曲折过程：最初大领导出于合规考虑确定了某种招采模式，但信息全部在领导层传递，中基层甚至班子副职都被完全排除在外；方案落地后才发现与一线管控需求不匹配，经过多轮拉通论证后最终调整回广州区域原有的实操模式。这个过程虽然有冲突和时间压力，但汪总认为"冲突的暴露不一定是坏事，反而有助于领导快速做出决策"，关键是暴露问题之后各方能够基于项目顺利推进来拉通、而非固守各自立场。</w:t>
      </w:r>
      <w:r>
        <w:rPr>
          <w:highlight w:val="yellow"/>
        </w:rPr>
        <w:t>明白？那想了解一下，就是你在这样子的这个挑战之下。你觉得就整个团队需要是以怎么样的这种状态或者怎么样的文化或价值观去去驱动大家去完成这样的比较有挑战性的这种工作。</w:t>
      </w:r>
      <w:r>
        <w:rPr>
          <w:color w:val="FF0000"/>
        </w:rPr>
        <w:t>我觉得核心的还是大家就各个条线的这种，不管是权责的分配上核心。还是要聚焦最后的这个项目，这个叫最终的任务，任务实现对吧？你至于说这个，最后他卖的怎么样？比如说一刀切成两半，我们首先从产品和大生产条线的角度来讲，你肯定是把这个产品按期兑现。这个是一个大部分的任务。第二个部分就是营销去顺势在有良好的展示情况下，他的一些营销动作铺排，最后顺势又再往下去实现这个营销的任务，对吧？营销这块的话，实际上有更专业的人去弄，我们项目中也是不会去深度去管理这个事情。只是去顺应他的需求，去注意他的一些道具或者一些支撑事项的实现。对于回到前端开放之前这些各类的支持事项来讲，各个条我觉得最重要的是各个条线核心还是要以一线项目的各种落地为最终的这种权责匹配目标来做自己的这样一个相应的工作。对吧？以前经常就是以前这些地产的，他是条线分割比较厉害的，他就各管各的考核责任和考核指标。对吧？就会你就会进一步加大这种沟通和协调的成本，就大家实际上大家都知道，只有这样做才能走到最后的目的地。但是各个条线他就有各自的想法，我配合你这样做了考核，可能中心对我的考核就不行了，或者产品说我配合你这样弄完了以后增加了我的工作量了，本来我就不用这样搞的。我就按部就班搞，产品领导不说、公司领导不说、项目说的我就慢慢不去做，对吧？大家有这种壁垒的情况下，肯定是搞不定的，核心就是打通，你最终让大家清晰地认识到只有达成这个东西。你在这个团队里面，你的这个考核的基数才在，不会说最后这个东西没达成，你说产品我本来我要求两个月把这个图纸画出来，方案汇报通过画图纸，你最后整了四个月，那你这个图纸和这个方案效果是很不错。但是最后时间上做不完，那你前面做的再好，最后你的考核成绩或者你的这个追责的东西都是落在你身上的，大家把这个东西我觉得理顺了以后就还是核心基于一线的目标达成，大家怎么去协同作战的问题。大家都要多跨一步，打破壁垒去帮对方想，而不是说我只站在这里，对吧？比如工程说你不给我图，我也不管，然后我也不催，领导问为什么做不出来，因为他图纸给我晚了一个月，我能赶就赶，赶不出来就赶不出来了。对吧？所以你刚才讲的其实像这种大家打通，在公司统一去找，这是一种非常理想的状态。是这样的。</w:t>
      </w:r>
      <w:r>
        <w:rPr>
          <w:color w:val="0070C0"/>
        </w:rPr>
        <w:t>【总结】汪总对团队需要什么样的文化和价值观来驱动挑战性工作给出了一个非常务实的管理洞见。他认为核心在于打破传统地产的条线分割壁垒：以前各条线各管各的考核指标，大家实际上都知道只有跨一步才能走到最后的目的地，但各有各的想法和顾虑。比如设计部配合营销做调整会增加工作量但中心的考核又不看这个；工程部因为设计给图晚了而延误工期可以理直气壮地说图纸晚了我能赶就赶、赶不出来就赶不出来了。汪总认为必须让大家清晰地认识到：考核的基数应统一到项目整体达成上——如果最终没做成，就算个人的图纸画得再好、方案再漂亮，追责也落在自己身上。打破壁垒的核心不是靠文件和制度，而是让大家从利益逻辑上想通只有一起成、没有单独赢。</w:t>
      </w:r>
      <w:r>
        <w:rPr>
          <w:highlight w:val="yellow"/>
        </w:rPr>
        <w:t>那目前的状态是什么样子的呢？</w:t>
      </w:r>
      <w:r>
        <w:rPr>
          <w:color w:val="FF0000"/>
        </w:rPr>
        <w:t>目前的状态的话，实际上我觉得整体的目标还是一致的。整个就刚刚我讲整个跨部门的沟通，我觉得我们现在还是很通畅的，但是现在就是正好这个时点正好是一个分界线、分水岭，因为前期有一些方案、一些报建沟通突破的事项，实际上是整个设计这块还在稳定。我们的方案和建筑，建筑的这些基础，这些方案的这个阶段，基本上在上周到这周，建筑部分的东西就完全是稳定了，稳定了以后呢。后面的话，是真的，是往后要达到所有的条线的管理精力聚焦到整个落地实现的这个部门去，就基于现在的整体大方向、框架定了，地面怎么做装修，园林怎么做，大家的工作实际上都能够有序去开展了，再往前讲的话，实际上就还在，说白了就定一个骨架、定一个大框架的阶段，实际上你去融合，完了以后没有一个基础的出发点。后面的工作也没法开展，我觉得现在就是往后推，可能才会暴露和体现一些或者在部门协调中会不会出现一些问题，至少现在的沟通上大家还是目标一致，能够标齐目标一致地相互配合着。把这个工作去往前推进的。</w:t>
      </w:r>
      <w:r>
        <w:rPr>
          <w:color w:val="0070C0"/>
        </w:rPr>
        <w:t>【总结】汪总指出当前面临两个核心挑战：第一是工期压力——总包开工从原计划的五月中下旬推迟到7月9日，整整滞后了一个月，而且原工期本身就没有余量，压力非常大；第二是产品落地的深度不足——为做好产品需要应对多层级报建审批和各方的外部关注干扰，"关注度越高，外界对产品指手画脚的机会就越多"，真正能投入到产品细节打磨的时间严重不足。他认为解决方案是打破条线壁垒——各部门不能只盯着自己的考核指标，"要多跨一步帮对方想"：工程不能因为设计给图晚就不催不问，设计不能因为配合营销增加工作量就按部就班。最终考核基数应统一到"项目整体达成"而非各条线单打独斗。但目前停留在"大家都知道该这样做，但各自有各自的想法和顾虑"的阶段——"我配合你这样做了，中心对我的考核怎么办？""配合完了增加工作量谁来承担？"这种顾虑就是壁垒所在。汪总也指出当前正处在一个分水岭节点——前期方案定型和报建突破已基本完成（报建已经推进到</w:t>
      </w:r>
      <w:r>
        <w:rPr>
          <w:rFonts w:hint="eastAsia" w:eastAsia="宋体"/>
          <w:color w:val="0070C0"/>
          <w:lang w:eastAsia="zh-CN"/>
        </w:rPr>
        <w:t>陈董</w:t>
      </w:r>
      <w:r>
        <w:rPr>
          <w:color w:val="0070C0"/>
        </w:rPr>
        <w:t>直接对接副市长汇报的最高层级），后续各条线需要真正聚焦到产品落地执行，从"定骨架定框架"的阶段进入各专业全面铺开的阶段。</w:t>
      </w:r>
      <w:r>
        <w:rPr>
          <w:highlight w:val="yellow"/>
        </w:rPr>
        <w:t>所以现在报建这部分基本上已经快攻下来了，是吧？</w:t>
      </w:r>
      <w:r>
        <w:rPr>
          <w:color w:val="FF0000"/>
        </w:rPr>
        <w:t>报建这部分已经是</w:t>
      </w:r>
      <w:r>
        <w:rPr>
          <w:rFonts w:hint="eastAsia" w:eastAsia="宋体"/>
          <w:color w:val="FF0000"/>
          <w:lang w:eastAsia="zh-CN"/>
        </w:rPr>
        <w:t>陈董</w:t>
      </w:r>
      <w:r>
        <w:rPr>
          <w:color w:val="FF0000"/>
        </w:rPr>
        <w:t>要去找副市长，找市领导汇报的阶段了，我们这帮中层都已经使不上力了。</w:t>
      </w:r>
      <w:r>
        <w:rPr>
          <w:color w:val="0070C0"/>
        </w:rPr>
        <w:t>【总结】汪总用一句话精炼地概括了报建工作的当前状态——已经到了需要董事长</w:t>
      </w:r>
      <w:r>
        <w:rPr>
          <w:rFonts w:hint="eastAsia" w:eastAsia="宋体"/>
          <w:color w:val="0070C0"/>
          <w:lang w:eastAsia="zh-CN"/>
        </w:rPr>
        <w:t>陈董</w:t>
      </w:r>
      <w:r>
        <w:rPr>
          <w:color w:val="0070C0"/>
        </w:rPr>
        <w:t>亲自去找副市长汇报的阶段，我们这帮中层都已经使不上力了。这说明报建推进到了最关键的临门一脚，也从侧面反映了马场项目受到的政府层面关注度之高、层级之重。</w:t>
      </w:r>
      <w:r>
        <w:rPr>
          <w:highlight w:val="yellow"/>
        </w:rPr>
        <w:t>汪总，想问一下您这边的话，参加的大部分的会议都是pmo会。那些还有你们住宅及内部的一些会议，您觉得这个会议，这种会议机制有没有什么需要改进的地方？</w:t>
      </w:r>
      <w:r>
        <w:rPr>
          <w:color w:val="FF0000"/>
        </w:rPr>
        <w:t>会议其实我觉得现在还好吧，现在现在整个整个实际上注重每周开一次会，我觉得这个还是还是很好的。因为你很多东西在这种管理的架构下还是提高的，有决策效率的，对</w:t>
      </w:r>
      <w:r>
        <w:rPr>
          <w:rFonts w:hint="eastAsia" w:eastAsia="宋体"/>
          <w:color w:val="FF0000"/>
          <w:lang w:eastAsia="zh-CN"/>
        </w:rPr>
        <w:t>林董</w:t>
      </w:r>
      <w:r>
        <w:rPr>
          <w:color w:val="FF0000"/>
        </w:rPr>
        <w:t>现在不是也要求他自己提出来，他每个月至少要开一次月度会嘛，正好就是接着有些专题也好，怎么样的至场，每个月给领导一次拉分。拉通信息和领领导能够能够指示方向的这样一个一个动作，避免在像我们下面在做着，对吧？最后我辛苦一个月，两个月做完一个东西到领导那里去，可能出现比较大的方向性的偏差，导致这种效率上的时间上的问题。整个平台的会议机制上，现在参加公司的会议就是一批文会或者一些这种专题会为主的整个会议的话，我感觉也还好，也还好，也不算很多，这个是第一个，第二个呢。前期可能确实有很多需要论证分析拉通的专题会，会相对相对会多一点，这样子会多一点，他们会议整体我觉得现在还好，不会有特别这种让人感觉耽误一线干工作的事情的发生。</w:t>
      </w:r>
      <w:r>
        <w:rPr>
          <w:color w:val="0070C0"/>
        </w:rPr>
        <w:t>【总结】汪总对马场当前的会议机制持基本肯定态度。他认为PMO周例会是有价值的——在这种提级管理的架构下，周例会确实能提高决策效率。</w:t>
      </w:r>
      <w:r>
        <w:rPr>
          <w:rFonts w:hint="eastAsia" w:eastAsia="宋体"/>
          <w:color w:val="0070C0"/>
          <w:lang w:eastAsia="zh-CN"/>
        </w:rPr>
        <w:t>林董</w:t>
      </w:r>
      <w:r>
        <w:rPr>
          <w:color w:val="0070C0"/>
        </w:rPr>
        <w:t>主动提出每月至少开一次月度会，正好把各类专题事项集中拉通汇报、让领导给出方向性指示，避免团队埋头苦干一两个月后拿到领导面前才发现方向偏差。他坦言前期论证和拉通的专题会确实偏多，但现在整体会议量不算多、不会影响一线干工作。</w:t>
      </w:r>
      <w:r>
        <w:rPr>
          <w:highlight w:val="yellow"/>
        </w:rPr>
        <w:t>那会议的效率。质量，您觉得怎么样可以更高呢？</w:t>
      </w:r>
      <w:r>
        <w:rPr>
          <w:color w:val="FF0000"/>
        </w:rPr>
        <w:t>现在我这边的，我感觉还好吧，整个效率上我觉得没有太大的问题，因为毕竟很多东西都事前有沟通嘛，商会实际上还是到出个纪要。让领导背书或者让领导给个工作推进方向的这样一个一个明确相对还会效率还是比较高。</w:t>
      </w:r>
      <w:r>
        <w:rPr>
          <w:color w:val="0070C0"/>
        </w:rPr>
        <w:t>【总结】汪总分享了一个深刻的行业观察：华东地产职业经理人是有个人名片的——某个营销总、项目总做了哪个项目，整个华东地产圈市场上有影响力和知名度。但华南却截然不同，汇悦台等豪宅项目虽然全国知名，但完成之后没人知道具体是谁操盘的——项目出名但做项目的人不出名。汪总希望通过马场这个全国顶级豪宅项目打破这个华南魔咒：从洪湖三期培训加实战、琶洲南副总主持工作后转正、到华域项目总，一路积累过来的豪宅专家标签，应该在马场这个全国级标杆上被真正看见。他特别提到像成都麓湖那样同行都去参观观摩的全国级品质标杆，希望马场在全维度上都能成为被对标和学习的对象。</w:t>
      </w:r>
      <w:r>
        <w:rPr>
          <w:highlight w:val="yellow"/>
        </w:rPr>
        <w:t>明白大家在会上就是都是都是敞开敞开，直言就大家有不同的意见，就可能不同的这种条件，不同的部门。大家可能会有一些出发点的一些博弈或者是差异，这些大家在会上都是很坦诚暴露的嘛。</w:t>
      </w:r>
      <w:r>
        <w:rPr>
          <w:color w:val="FF0000"/>
        </w:rPr>
        <w:t>对这个有。</w:t>
      </w:r>
      <w:r>
        <w:rPr>
          <w:color w:val="0070C0"/>
        </w:rPr>
        <w:t>【总结】汪总对会议机制基本满意——PMO周例会和</w:t>
      </w:r>
      <w:r>
        <w:rPr>
          <w:rFonts w:hint="eastAsia" w:eastAsia="宋体"/>
          <w:color w:val="0070C0"/>
          <w:lang w:eastAsia="zh-CN"/>
        </w:rPr>
        <w:t>林董</w:t>
      </w:r>
      <w:r>
        <w:rPr>
          <w:color w:val="0070C0"/>
        </w:rPr>
        <w:t>月度专题会各有侧重，每周开一次会"该提高的效率还是提高了的"，</w:t>
      </w:r>
      <w:r>
        <w:rPr>
          <w:rFonts w:hint="eastAsia" w:eastAsia="宋体"/>
          <w:color w:val="0070C0"/>
          <w:lang w:eastAsia="zh-CN"/>
        </w:rPr>
        <w:t>林董</w:t>
      </w:r>
      <w:r>
        <w:rPr>
          <w:color w:val="0070C0"/>
        </w:rPr>
        <w:t>主动提出来每月至少要开一次月度会，正好把专题事项拉通汇报。他认为前期确实存在一些时间冲突和需求冲突，但现在回头看冲突的暴露反而有利于领导更快做决策——"有时候冲突不一定是坏事，暴露了问题以后领导反而能快速拍板"。会议上的沟通效率总体没问题，因为很多事情"会上之前都已经有过沟通了，上了会就是出个纪要让领导背书或者明确方向"。</w:t>
      </w:r>
      <w:r>
        <w:rPr>
          <w:highlight w:val="yellow"/>
        </w:rPr>
        <w:t>就一般，大家各自部门都因为有不同的立场，我们的立场和观点不一致的时候，有一些分歧的时候。目前是大概是用什么方式去解决，就有没有说，因为我们之前在访谈的时候也会提到，其实还是经常会出现一些分歧，但是好像大家还是比较难以达成一致的，会有一种情况要从你的视角开始，这个事情多不多。大概情况怎么样子？</w:t>
      </w:r>
      <w:r>
        <w:rPr>
          <w:color w:val="FF0000"/>
        </w:rPr>
        <w:t>这一块的话，我觉得他像现在整体也有，我看在整个推进过程中，实际上就有两个案例吧，一个叫案两的事情，第一个就是前期，像前期我们是想快速推进招财工作的嘛，当时不是排的计划。想五月份把总包弄出来。早点开工。保底，六月份要要开工，实际上在前期整个招采工作的这个沟通可能都是大领导在，直接他涉及到比较敏感的一些事情，大领导在直接说，只示说那个啥。前期确实存在一些沟通上不足的这些问题，管理工呢，实际上这个招财的这样一个模式，最后商量来商量去，定来定去，还是定回了，就是原来就是我们操作的比较越秀，内部操作的比较熟的一套一套方法。但在这个过程中我就觉得他核心还是在这种决策的这种效率上，还是耽误了这个这个整体项目推进的进度，这个是一个实际上不是说这个招标工作有多难做，但核心最终在满足合规结果。我刚刚讲的就是大领导可能更关注合规性，怎么去满足合规性的情况下，更多的这种考虑和思量完了以后呢，招财就开始报的方案，然后后面在整体实施落地上，可能和我们之前的做法和实际。我们现在能够有效去管控施工单位的这种这种情况不太匹配，后面又走回了这个像琶洲南岸，就广州区域原来做这种公招项目的，这种招财模式过程中就有这种这种时间上的，这种耽误在体现在会议上呢。实际上这个是在也是在多次23次的这个会议上，实际上整个工程生产运营和成本招财还是有一些会议上的，这些时间上的冲突和这个需求上的冲突了吧，最后还是在这种冲突下，时间紧迫性下。我觉得就是这种冲突的暴露可能还是更有利领导去做快速的决策，他有的时候冲突，他不一定是一个坏事，他暴露这个问题，比如说项目着急要单位，但是现在招财就这种使工作时间或者模式上匹配不上。或者是我们按这个模式招出来的单位，我们在整个这个单位管控上可能有一些顾虑，在前期就是整体从一个没有拉通的状态，到我们拱到他，就大家还是相互拉通，完了以后综合全方面的意见。最后领导又做了相应的决策嘛，还是在这个冲突中把这个事情做了推进。</w:t>
      </w:r>
      <w:r>
        <w:rPr>
          <w:color w:val="0070C0"/>
        </w:rPr>
        <w:t>【总结】汪总对马场团队沟通氛围的评价是正面偏克制的还好。他特别肯定了生产部</w:t>
      </w:r>
      <w:r>
        <w:rPr>
          <w:rFonts w:hint="eastAsia" w:eastAsia="宋体"/>
          <w:color w:val="0070C0"/>
          <w:lang w:eastAsia="zh-CN"/>
        </w:rPr>
        <w:t>许炀</w:t>
      </w:r>
      <w:r>
        <w:rPr>
          <w:color w:val="0070C0"/>
        </w:rPr>
        <w:t>总团队所起的运营润滑和督促协调作用——当成本、平台等关键工作事项出现卡点或时间不匹配时，生产运营部门能有效介入推动。整体沟通以项目落地目标为导向，效率在他看来还是可以的。但他也指出了一个结构性痛点：由于马场项目提级管理、汇报层级太高，以前区域公司总经理就能拍板的事情现在需要上升到洪总、恩总、朱总层面，决策链条变长的同时，集团领导对合规性的要求显著高于区域——区域可能允许带小瑕疵的快速推进，而集团层面需要更充分的论证、对标和合规分析，这客观上增加了向上汇报和沟通的成本。</w:t>
      </w:r>
      <w:r>
        <w:rPr>
          <w:highlight w:val="yellow"/>
        </w:rPr>
        <w:t>在这个过程中，前期您说是大领导。只是参与这么大领导是指哪个层级的？大领导是马场的班子层面还是说是马场董事长这个层面，班子到董事长吧，就是就是马场的董事长到下面的班子。当最开始是希望用第一种方式相对更合规或者怎么样子的可用性，安全性更高的这种东西，但是突然像这种发现进度稍微之类。对吧？可能会并不满足要求。对后面要去调整新的新的方向是谁提出来呢？这种大领导们怎么去？新的方向是一直都在，对全国是一直。</w:t>
      </w:r>
      <w:r>
        <w:rPr>
          <w:color w:val="FF0000"/>
        </w:rPr>
        <w:t>在，但是以前的这种模式的确认和信息的交圈，实际上是不到我们部门的，甚至很多时候像我们。像张浩总，他们就是班子的副职，可能都不知道。就下面中层这个级别，可能就对对对。我们都是不参与这个事情的，可能就是成本状态部直接给恩总，给洪总，给朱总报完。就领导们之间在商量，就成本招展部到领导，对领导层面再商量，可能张浩总到班，就是崔总这些复制班子，平台复制班子往下的都是都是信息都是没对我们打开的。最最开始是第一组。开始是没有打开，对，是这样子的。然后后面定完以后，然后就反馈说就说搞定了，这么个招财模式怎么去弄？大概我们排了一下，怎么样？这个模式去把总包招出来，然后再去招后面的单位，第一个时长上，第二个单位的可控度上，第二个可能我们发现不匹配。我们现在的这种管理模式和后面的管理需求，然后就在这种拿出来这个结果以后，我们再做了沟通匹配一下，再给领导汇报，最终又更换了一种。就后面又加入到前面，是肯定领导已经讨论完了，后面就加入到你们。你们基于他们领导们决定来，决定之后你们发现其实不够，然后再从这个视角又提出新的，对对对，就是一些想法。就是就是对于为什么这个模式不匹配，为什么要选用另外一个领导，之前没选用的模式。因为做了重新的论证。分析，这个过程要因为强烈的要去推改变这种模式，对其实还挺大的变化嘛，这个过程相对是顺畅的呢，还是说其实要经过多轮的argue, 什么什么争论，这样的产品去出来了。相对还是顺畅的。我觉得就大家拿出来沟通完，把自己的这些相应的顾虑，大家把这些拉通在这个模式下去解决合规性的问题，合规性的风险在哪里，怎么去给领导汇报，怎么让领导进行决策，实际上把它打开以后。实际上大家的沟通还是顺畅的。所以本身大家都还是基于这个项目能够顺利的推进一下。不会说是坚持，所以那时候就一定是这样子的，我就是最合规的，那我管你什么样的，那你怎么怎么弄这份状态，听取了我们的意见。以后也是调整了这些相应的东西。最后你是报警了，报起了，领导决策好，明白。</w:t>
      </w:r>
      <w:r>
        <w:rPr>
          <w:color w:val="0070C0"/>
        </w:rPr>
        <w:t>【总结】汪总揭示了招采模式决策过程中的一个关键问题：信息的确认和交圈根本不经过中层甚至班子的部分副职。成本招采部直接向恩总、洪总、朱总汇报，领导们之间商量定完方案后直接反馈说搞定了，然后通知各条线按这个模式执行。张浩总、崔总以及中层全部被排除在信息圈之外。等到方案执行后暴露了与一线管理需求不匹配的问题，才回过头来重新论证、重新说服领导变更，中间耗费了大量时间。这是一个典型的层级过多导致的信息传递损耗案例。</w:t>
      </w:r>
      <w:r>
        <w:rPr>
          <w:highlight w:val="yellow"/>
        </w:rPr>
        <w:t>您这个案例，我们明白你刚提到还有另外一个案例。</w:t>
      </w:r>
      <w:r>
        <w:rPr>
          <w:color w:val="FF0000"/>
        </w:rPr>
        <w:t>大概是另外一个，现在就是还有一个，第二个，现在还在，还在各条线pk的，就是现在为了达到这个经营目标嘛。从产品和营销的角度，他肯定想这个展示面越大越好，对吧？基于现在的现状，实际上承载工期的压力上，他他肯定不可能说又要快范围又要大，对吧？或者是品质，又要又要快又要好的，实现大范围的展示。他在工期上还是有承压的，实际上和这一块大家相互还在，还在相互商量的过程中，这个也是在会议上大家有有基于这种条线或者这种诉求都有在相互做沟通和做这种相互的这个论证和匹配。</w:t>
      </w:r>
      <w:r>
        <w:rPr>
          <w:color w:val="0070C0"/>
        </w:rPr>
        <w:t>【总结】汪总对当前团队运作状态表示基本满意，认为在人员层面没有明显问题，整体运转正常。但结合前述关于提级管理带来的汇报层级问题，这个还好中隐含的潜台词是：目前阶段相对平稳，真正的压力可能随着项目推进逐步显现。</w:t>
      </w:r>
      <w:r>
        <w:rPr>
          <w:highlight w:val="yellow"/>
        </w:rPr>
        <w:t>那具体的分歧点是是市政那边要不要弄吗？还是怎么要不要先弄？</w:t>
      </w:r>
      <w:r>
        <w:rPr>
          <w:color w:val="FF0000"/>
        </w:rPr>
        <w:t>还是就是现在原来的是原来的目标呢，是基于当时觉得市政还能先干嘛，就想把那个中轴的大公园开出来。以前的住宅部分实际上是展示范围是相对比较小的，对现在市政的这种变化下，市政的范围缩小了，可能我们团队达成一致的目标就是想住在部分的更多的去实体的去展呈现它。上市场后面又招财的进度之后，导致工期又压缩了一个月，就导致原来定的时间节点，实际上就没有办法达成，没有办法达成在在抢工和紧致安排的情况下。到底最大范围能开到哪个范围？现在就这一周，正在正在做论证分析，这周要给要给恩总和蔡总，浩总他们班子领导汇报完了以后，下周应该是朱总和林董的会上要去做一个确认就核心还是聚焦这个三月。三月底要能三月底，四月初要能具备开盘条件，这个去想办法怎么实现320这个更大范围的开放范围上肯定营定，营销肯定是你最好能全部开出来是最好的，但是实现不了的情况下，现在团队部也在也在做沟通。</w:t>
      </w:r>
      <w:r>
        <w:rPr>
          <w:color w:val="0070C0"/>
        </w:rPr>
        <w:t>【总结】汪总把展示区问题讲得非常具体清晰。当前的核心矛盾是：原来计划市政先建好把中轴大公园开出来作为主要展示面，住宅展示范围相对小；但市政进度变化后展示面大幅缩小、甚至入口都换了位置，只能改为在南侧临时做一个公园（后期争取从财审和一级开发中把成本回收）。为了弥补市政的缺失，住宅端需要扩大实体展示面——"营销肯定想开越多越好"。但问题在于：招采滞后一个月导致工期压缩，不可能既要快又要范围大还要品质好。各部门初步拉通后，这一周就要给恩总、蔡总、浩总等班子领导汇报，下周在朱总和林董的会上做最终确认。核心原则是"基于能抢得出来的、能做到的来承诺"——如果承诺了最后做不出来，对营销的干扰反而更大。关于商管方面，前期方案阶段有些摩擦但已通过技术方案处理解决了，没有大的异议。</w:t>
      </w:r>
      <w:r>
        <w:rPr>
          <w:color w:val="FF0000"/>
        </w:rPr>
        <w:t>目前就还还没有，大家还没取得共识了。这个已经初步部门上已经初步拉通过信息了，完了以后剩下到班子领导的一个层级，领导们看完以后看领导怎么个定论呢？对吧？那可能还是存在冲突的嘛。你毕竟销售任务压力这么大，营销这块肯定我们能提供更多的那更好，但是现在确实做不到，或者是做出来了，哪怕是承诺了以后你达成的风险极度高的情况下，实际上会对我们的营销动作造成干扰的。就比如说你觉得这个东西要有，最后这个东西它做不出来，对吧？就现在拍胸脯说要做出来，最后做不出来怎么办？对吧？我们可能我们所有的这些工期承诺还是基于我们能抢得出来的、能做到多少来做多少。不然到最后对经营的干扰会更大。是。</w:t>
      </w:r>
      <w:r>
        <w:rPr>
          <w:color w:val="0070C0"/>
        </w:rPr>
        <w:t>【总结】汪总指出大方向上的目标一致性是确定的——各部门都认同住宅销售经营是整体核心。但在具体执行中，各项目组都有自己的任务压力和考核指标，不可能光做住宅自己的项目不管。因此平行项目之间的沟通虽然顺畅，但不可避免地存在博弈和资源拉扯——成本、工期、内部公共设施的建设时序等都会产生额外的沟通成本。这种既要配合你又要完成我自己的状态，比做单个核心项目时的协调难度要大得多。</w:t>
      </w:r>
      <w:r>
        <w:rPr>
          <w:highlight w:val="yellow"/>
        </w:rPr>
        <w:t>然后刚提到那个展示区开放的，现在那个开放时间有往后延一个月这个方案安排吗？</w:t>
      </w:r>
      <w:r>
        <w:rPr>
          <w:color w:val="FF0000"/>
        </w:rPr>
        <w:t>现在整体就是对比可研，整个展示是有往后要延一个月。这个已经定了，跟李总他们这个产品也汇报通过了。原来是2月20号嘛。原来是2月20号，五月份六月份要开工的，定的是2月20号，现在你要到7月9号才能开工，整体就从原先2月20号的计划延期到了现在。展示区开放要从原来2月20号预期的基础上，在3月20号这个时间点尽量再把它扩大一点，大概就这么个情况。</w:t>
      </w:r>
      <w:r>
        <w:rPr>
          <w:color w:val="0070C0"/>
        </w:rPr>
        <w:t>【总结】汪总明确确认展示区开放时间对比可研报告已确定延后一个月，这个方案已经向李总等产品条线领导汇报并获得通过。原计划2月20号开放的目标因为开工时间从原定的五六月推迟到7月9号而无法实现，现在核心目标是3月20号开放，并在此基础上尽量扩大展示范围。</w:t>
      </w:r>
      <w:r>
        <w:rPr>
          <w:highlight w:val="yellow"/>
        </w:rPr>
        <w:t>就是那个展示区的延期主要是受市政那部分影响，现在它的一些进度影响到了展示区的范围，是吗？</w:t>
      </w:r>
      <w:r>
        <w:rPr>
          <w:color w:val="FF0000"/>
        </w:rPr>
        <w:t>不是。市政这块市政是已经没有办法解决了吗？</w:t>
      </w:r>
      <w:r>
        <w:rPr>
          <w:color w:val="0070C0"/>
        </w:rPr>
        <w:t>【总结】汪总举了一个具体案例来说明跨部门协作的实际状态：住宅的成本团队尚未招到人，目前是借用商业和市政的成本人员在帮忙打工。这个案例一方面说明团队内部确实在以住宅优先的服务意识来协调资源，体现了目标一致性在落地层面的体现；另一方面也暴露了住宅团队自身人力资源配置的不足。此外他还提到公共道路的建设时序问题——多个项目同期开发时，谁先建谁后建、如何避免相互干扰，这些在其他单项目场景下根本不存在的问题，在马场这种多项目捆绑开发中变成了需要反复沟通协调的额外成本。</w:t>
      </w:r>
      <w:r>
        <w:t>已经没有办法解决了。</w:t>
      </w:r>
      <w:r>
        <w:rPr>
          <w:color w:val="FF0000"/>
        </w:rPr>
        <w:t>对市政是已经换了地方了。</w:t>
      </w:r>
      <w:r>
        <w:rPr>
          <w:color w:val="0070C0"/>
        </w:rPr>
        <w:t>【总结】汪总确认市政部分已经改变了位置，不再是原来的中轴大公园方案。</w:t>
      </w:r>
      <w:r>
        <w:t>所以紧缺口的话。</w:t>
      </w:r>
      <w:r>
        <w:rPr>
          <w:color w:val="FF0000"/>
        </w:rPr>
        <w:t>对，入口都换了。市政是已经没有解决办法解决它工期的问题了，就等于说现在在南侧临时做一个公园，后期争取能够把这个钱从财审、从一级那边把它拿回来，这个方向去推进的。基于市政的展示面缩小了以后呢，住宅的话就去调整，扩大住宅的展示面，让住宅的实体展示面更多，是这么一个情况。就整个展示的逻辑实际上是受外部影响发生了变化。也就是。本来，原来如果如期开工的话，220是还是能够比较从容的对一些展示范围一些增大。你现在晚了一个月，现在可能局部的原来增大的展示范围又得往回收缩一点，基本上和原来的展示范围没有太大的差别，差别不会太大。</w:t>
      </w:r>
      <w:r>
        <w:rPr>
          <w:color w:val="0070C0"/>
        </w:rPr>
        <w:t>【总结】汪总详细解释了整个展示区逻辑的演变过程：由于市政工期已无法解决，原来的中轴大公园展示方案被放弃，入口位置也相应调整。目前的替代方案是在南侧临时做一个公园，后期争取通过财审和一级开发渠道回收这部分成本。市政展示面缩小的结果是住宅端必须扩大实体展示范围来弥补——整个展示的逻辑实际上是受外部影响发生了变化。即使如此，由于开工已经延后了一个月，原来想增大的展示范围又不得不回缩，最终和原计划的展示范围没有太大差别。这个解释清晰地展示了外部条件变化如何层层传导、最终影响项目方案的决策链条。</w:t>
      </w:r>
      <w:r>
        <w:rPr>
          <w:highlight w:val="yellow"/>
        </w:rPr>
        <w:t>那这个思路的话，像商管或者是其他的那些部门，他们会有一些异议吗？</w:t>
      </w:r>
      <w:r>
        <w:rPr>
          <w:color w:val="FF0000"/>
        </w:rPr>
        <w:t>商管应该没有吧？商管整个对住宅展示这块应该没有什么，就前期方案阶段应该是有一些摩擦吧？前期方案阶段是有些摩擦，但是后面也是通过技术方面方案的处理，还是解决了。满足了双方的诉求。</w:t>
      </w:r>
      <w:r>
        <w:rPr>
          <w:color w:val="0070C0"/>
        </w:rPr>
        <w:t>【总结】汪总表示商管部门对住宅展示区调整没有异议。他提到前期方案阶段确实有过一些摩擦，但通过技术方案处理已经解决了，最终方案能够同时满足双方的诉求。这说明在整体方案推进中，虽然存在条线间的利益协调，但通过技术手段和专业讨论是可以达成共识的。</w:t>
      </w:r>
      <w:r>
        <w:rPr>
          <w:highlight w:val="yellow"/>
        </w:rPr>
        <w:t>像像您这边是那个住宅的，您是应该是张浩总分管的吧？那平时张浩总的话，跟你们他的这种就领导风格大概是怎么样的？</w:t>
      </w:r>
      <w:r>
        <w:rPr>
          <w:color w:val="FF0000"/>
        </w:rPr>
        <w:t>浩总风格还是比较充分，授权的主要是以鼓励性为主的。所有事情也是管的比较细的。然后这个内部的一些一些动作形式都有经过他。对。整体就是从从和项目的工作交集上来讲，更多的这种指导和支撑呢。那他主要的主要的精力还是在外围的政府关系的沟通协调上，内部就是基于我们一些重点工作的日常对他的汇报，或者一些事情的汇报，形式上还是给项目给了比较大的这样一个支持。然后。</w:t>
      </w:r>
      <w:r>
        <w:rPr>
          <w:color w:val="0070C0"/>
        </w:rPr>
        <w:t>【总结】汪总对分管领导张浩总的评价相当正面：风格上是充分授权、以鼓励为主，同时管理抓得很细，内部各项工作安排都经过他。从工作交集来看，浩总对项目给予了充分的指导和支持，但主要精力集中在外围政府关系协调上，内部工作更多是日常汇报和重点事项请示的形式。汪总对浩总的整体评价是和他的职务很匹配，和我心中对分管领导的期待匹配度也比较高。</w:t>
      </w:r>
      <w:r>
        <w:rPr>
          <w:highlight w:val="yellow"/>
        </w:rPr>
        <w:t>内像内部这一块的话。你们需要跟崔总那边也是他，他会做一些那个什么对。</w:t>
      </w:r>
      <w:r>
        <w:rPr>
          <w:color w:val="FF0000"/>
        </w:rPr>
        <w:t>就主要涉及到工程产品，产品一些相关的技术性，技术性方面的工作，就是给崔总做汇报，就比如说这些工期的铺排，一些产品的这种结构形式，产品的实施落地。这种技术难点的这种支撑分析，都是给崔总做汇报，对这块可能崔总管的会相对多一点，主要是崔总在管理浩总，基本上也会参与，参与以后都是崔总可能意见意见为主。就他们两个是内外分工的那种感觉。就浩总会更偏向于对外的这种政府关系协调上，内部可能更多的这种运营的视角更多一点，崔总技术层面的人会更多一点。明白。</w:t>
      </w:r>
      <w:r>
        <w:rPr>
          <w:color w:val="0070C0"/>
        </w:rPr>
        <w:t>【总结】汪总对团队需要什么样的文化和价值观来驱动挑战性工作给出了一个非常务实的管理洞见。他认为核心在于打破传统地产的条线分割壁垒：以前各条线各管各的考核指标，大家实际上都知道只有跨一步才能走到最后的目的地，但各有各的想法和顾虑。比如设计部配合营销做调整会增加工作量但中心的考核又不看这个；工程部因为设计给图晚了而延误工期可以理直气壮地说图纸晚了我能赶就赶、赶不出来就赶不出来了。汪总认为必须让大家清晰地认识到：考核的基数应统一到项目整体达成上——如果最终没做成，就算个人的图纸画得再好、方案再漂亮，追责也落在自己身上。打破壁垒的核心不是靠文件和制度，而是让大家从利益逻辑上想通只有一起成、没有单独赢。</w:t>
      </w:r>
      <w:r>
        <w:rPr>
          <w:highlight w:val="yellow"/>
        </w:rPr>
        <w:t>您以前您跟恩总他们有以前共事过吗？在就恩总没有直接共事吧。</w:t>
      </w:r>
      <w:r>
        <w:rPr>
          <w:color w:val="FF0000"/>
        </w:rPr>
        <w:t>以前就是以前这种中心涉及到一些对一些过程展示区或者一些产品的一些到现场的工作，是有一些交集，但是没有直接的直接的工作上的这种汇报或者这种关关关系。</w:t>
      </w:r>
      <w:r>
        <w:rPr>
          <w:color w:val="0070C0"/>
        </w:rPr>
        <w:t>【总结】汪总坦诚自己此前与恩总没有过直接的工作汇报关系，只是在以往中心层面涉及过程展示区或产品到现场的场合有过一些交集，属于工作上的点头之交而非深度共事。</w:t>
      </w:r>
      <w:r>
        <w:rPr>
          <w:highlight w:val="yellow"/>
        </w:rPr>
        <w:t>当时找您加入，邀请您加入马场，是恩总还是说是浩总还是其他领导？</w:t>
      </w:r>
      <w:r>
        <w:rPr>
          <w:color w:val="FF0000"/>
        </w:rPr>
        <w:t>当时崔总，浩总。恩总。洪总都给我打过电话。</w:t>
      </w:r>
      <w:r>
        <w:rPr>
          <w:color w:val="0070C0"/>
        </w:rPr>
        <w:t>【总结】汪总透露当初邀请他加入马场的是四位领导——崔总、浩总、恩总和洪总——都亲自给他打过电话。这个细节说明汪总在领导层眼中是马场项目需要的人，也体现了马场项目在人才配置上的重视程度和紧迫性。</w:t>
      </w:r>
      <w:r>
        <w:rPr>
          <w:highlight w:val="yellow"/>
        </w:rPr>
        <w:t>那您对您的比如说像这几个领导，有没有什么一些期待，有没有什么他们您觉得可以给他们有一些反馈的，比如说恩总。浩总，这你自己定的。</w:t>
      </w:r>
      <w:r>
        <w:rPr>
          <w:color w:val="FF0000"/>
        </w:rPr>
        <w:t>这些，暂时没有什么期待，没有，因为什么方面的期待？你这个期待是指对工作的支持，还是对这个。</w:t>
      </w:r>
      <w:r>
        <w:rPr>
          <w:color w:val="0070C0"/>
        </w:rPr>
        <w:t>【总结】汪总对浩总高度认可——"接触下来感觉和他的职务非常匹配，和我心中对分管领导的期待匹配度很高"，风格是充分授权、鼓励为主，同时管得很细，日常工作需汇报经过他，主要精力在外围政府关系协调上，对内部提供充分支撑。崔总和浩总形成了自然的内外分工互补：浩总偏对外和运营视角，崔总偏技术层面（工期排布、结构形式、产品落地、技术难点支撑），涉及工程技术事务向崔总汇报，浩总参与但以崔总意见为主，两人配合"还是可以的"。汪总与恩总此前没有直接工作上的汇报关系，只是从前中心层面有一些现场交集。他建议恩总应该在后期将更多精力投入到运营管理和攻坚克难上——"你产品阶段毕竟还是一个前期、是各部门各条线支撑的，领导精力可以抽出来"。商业地块交付、外部合作单位沟通、村集体物业、大市政政府沟通等更多、更庞杂的事情还没真正汇聚起来，后期才是总经理真正要发力的时候。现阶段最重要的就是把外围框架和关键外部关系理顺、对接好，为后续各部门真正进入干活配合阶段打好基础。</w:t>
      </w:r>
      <w:r>
        <w:t>就管理或者是对于您支持各方面都可以。</w:t>
      </w:r>
      <w:r>
        <w:rPr>
          <w:highlight w:val="yellow"/>
        </w:rPr>
        <w:t>对，因为我们本身这些领导们也希望他们能够去获取一些下面员工们的一些反馈，站在我们下面的视角。我们觉得我们希望领导比方说不管是工作上的支持或者管理风格上面，或者是管理模式上面，类似这些都可以去提，对不对？或者是你觉得类似比方说恩总他作为马场的总经理，你觉得基于他现在的时间的分配情况。重点情况，因为对他来说，你觉得站在您的视角，你觉得总经理可以更多关注时间花在哪里。</w:t>
      </w:r>
      <w:r>
        <w:rPr>
          <w:color w:val="FF0000"/>
        </w:rPr>
        <w:t>我觉得现在浩总这块的话，我觉得接触下来，整个这个感觉和他的这个职务匹配，和我心中对于这个分管领导的这种感觉还是匹配度还是比较高的。特别擅长的，就搞定外围的这些，还可以。谈到恩总这块的话，实际上也是有一些小道消息，了解到领导对他的期待，觉得这个项目的产品更重要嘛，所以说对。这个是领导一直这么说，也是基于产品来做这个工作。前期呢，我觉得领导还是有发挥这个产品方面的这种所长，在整个方案的这些推进上，这个我觉得还是起到了很好的效果。实际上是各部门，各条线支撑的嘛，领导更多的就是领导的精力就可以抽出来。抽出来。抽出来。可能更多的就是因为你现在涉及到这么多，你不光是住宅，还有商业地块的这些交付。商业地块的这些外部合作单位的沟通，这些工作，然后再加上有村的这种集体物业，还有大市政这种给政府的沟通，就是这一块的整体的突破事项和整体的公司大的经营运营节点的达成上的这种管理精力的投入，我觉得应该是后面才是总经理更多要投入的地方，因为现在现阶段的话。实际上还这个事情可能还在项目的前期，因为还在这个前期的一些工作推动中，后面的那些更庞杂的事情还没有真正汇聚起来，到后面的话，可能就是这个方面。所以现在最重要的，现阶段更多是把跟外部、跟政府这些关系对接好。把一些很重要的框架能力对接下来。到后面接下来就是真正进入到干活各个部门内部干活配合的阶段。对。是。</w:t>
      </w:r>
      <w:r>
        <w:rPr>
          <w:color w:val="0070C0"/>
        </w:rPr>
        <w:t>【总结】汪总对浩总的评价保持了一致的高度认可——和他的职务非常匹配。谈到恩总时，他表示理解领导对他的产品专长期待，前期恩总在产品方案推进上起到了很好的效果。但汪总也给出了诚实的建议：随着项目推进，恩总作为马场总经理，应该将更多精力从前期产品端抽出来，投入到商业地块交付、外部合作单位沟通、村集体物业、大市政政府沟通等更庞杂的管理事项上——现在那些更庞杂的事情其实还没有真正汇聚起来，等后面汇聚起来的时候才是总经理真正要发力的时候。现阶段最重要的工作是把外部框架和关键关系对接好，为各部门后续真正进入干活配合阶段打好基础。</w:t>
      </w:r>
      <w:r>
        <w:rPr>
          <w:highlight w:val="yellow"/>
        </w:rPr>
        <w:t>明白。好，那最后再了解一个问题，假设您觉得目前的想要让这个整个团队更加有凝聚力，或者是大家更加能够，就是有战斗力，您觉得必须要核心最快速要去解决的问题。有你有一到两个这些问题需要快速去解决。</w:t>
      </w:r>
      <w:r>
        <w:rPr>
          <w:color w:val="FF0000"/>
        </w:rPr>
        <w:t>我觉得战斗力这个东西还是基于领导的，以身作则，就领导的言行的影响，领导的言行，他会议上的讲话，他的他的工作的方向和目标的指向。他会决定的员工是从哪个角度去解决问题，对吧？这是第一个方面，第二个方面。第二个方面，如果战斗力的凝聚，那就是领导的这种躬身入局和身先士卒，就你对吧？领导都在这种，就是你行政上或者是考核上给到的压力和你真正在现场，你自己加入到这个战斗中，给到相应的压力和鼓舞，那又不一样。他不光光是一个你，比如说你说有绩效的考核或者是会议上的一些批评或者会议上的一些鼓励，他可能还是停留在一种程序上的感觉，对吧？你比如说各级领导都可能往下探一步，躬身入局出现在这种战斗一线。时不时地分配精力出现在战斗一线，给到一线的这种压力传递，以及这种到现场给到大家的这种加油打气的鼓舞，我觉得对于这个凝聚力和这个战斗力的提升，我觉得应该是有帮助的。</w:t>
      </w:r>
      <w:r>
        <w:rPr>
          <w:color w:val="0070C0"/>
        </w:rPr>
        <w:t>【总结】汪总对浩总高度评价——"整个感觉与他的职务非常匹配，与我心中对分管领导的期待匹配度比较高"。浩总风格充分授权、以鼓励为主，同时管理细致，日常重点事项都经过他，主要精力在外围政府关系协调上，对内部提供充分支撑。汪总与恩总此前没有直接共事或工作上的汇报关系，只是以前中心层面有一些现场交集。</w:t>
      </w:r>
      <w:r>
        <w:t>好好行，那我们时间也差不多了。应该差不多了，9:55那我们就先聊到这里，后续有需要我们老师再跟您下一步再跟您请教。好吧？好，谢谢汪总。谢谢，谢谢。辛苦你们了。那就走吧。我们也就这样。</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F22E4"/>
    <w:rsid w:val="08627162"/>
    <w:rsid w:val="47D84DF8"/>
    <w:rsid w:val="577B7D00"/>
    <w:rsid w:val="62DB2A06"/>
    <w:rsid w:val="718E3EED"/>
    <w:rsid w:val="79EF2891"/>
    <w:rsid w:val="7F7122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12271</Words>
  <Characters>12288</Characters>
  <Lines>0</Lines>
  <Paragraphs>0</Paragraphs>
  <TotalTime>7</TotalTime>
  <ScaleCrop>false</ScaleCrop>
  <LinksUpToDate>false</LinksUpToDate>
  <CharactersWithSpaces>12288</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林间薰暮</cp:lastModifiedBy>
  <dcterms:modified xsi:type="dcterms:W3CDTF">2026-07-02T07:39:53Z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eyJoZGlkIjoiMzVlYTk3OGQ2NWQzN2RlMGQxNGQ3MjRmYzQyOTkyZTgiLCJ1c2VySWQiOiIxNzMyNTY5MzMxIn0=</vt:lpwstr>
  </property>
  <property fmtid="{D5CDD505-2E9C-101B-9397-08002B2CF9AE}" pid="3" name="KSOProductBuildVer">
    <vt:lpwstr>2052-12.1.0.26884</vt:lpwstr>
  </property>
  <property fmtid="{D5CDD505-2E9C-101B-9397-08002B2CF9AE}" pid="4" name="ICV">
    <vt:lpwstr>1A76A268D57E4FAEBFBA28D81441BDF1_13</vt:lpwstr>
  </property>
</Properties>
</file>