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D2911">
      <w:r>
        <w:rPr>
          <w:rFonts w:hint="eastAsia" w:eastAsia="宋体"/>
          <w:lang w:eastAsia="zh-CN"/>
        </w:rPr>
        <w:t>魏总</w:t>
      </w:r>
      <w:r>
        <w:t>：最后一个，他一般只说这一句话是吧？他给我的要求我一般就执行。</w:t>
      </w:r>
    </w:p>
    <w:p w14:paraId="3515B5F2">
      <w:r>
        <w:rPr>
          <w:rFonts w:hint="eastAsia" w:eastAsia="宋体"/>
          <w:lang w:eastAsia="zh-CN"/>
        </w:rPr>
        <w:t>李帷总</w:t>
      </w:r>
      <w:r>
        <w:t>：我就按他要求办。继续辅导我们马场平台辅导个人。帮忙，感谢。</w:t>
      </w:r>
    </w:p>
    <w:p w14:paraId="51FE97BA">
      <w:r>
        <w:rPr>
          <w:rFonts w:hint="eastAsia" w:eastAsia="宋体"/>
          <w:lang w:eastAsia="zh-CN"/>
        </w:rPr>
        <w:t>魏总</w:t>
      </w:r>
      <w:r>
        <w:t>：其他的项目我一般都。</w:t>
      </w:r>
      <w:bookmarkStart w:id="0" w:name="_GoBack"/>
      <w:bookmarkEnd w:id="0"/>
    </w:p>
    <w:p w14:paraId="329D3A0F">
      <w:r>
        <w:rPr>
          <w:rFonts w:hint="eastAsia" w:eastAsia="宋体"/>
          <w:lang w:eastAsia="zh-CN"/>
        </w:rPr>
        <w:t>李帷总</w:t>
      </w:r>
      <w:r>
        <w:t>：感谢马场，确实马场的待遇可能这么好。</w:t>
      </w:r>
    </w:p>
    <w:p w14:paraId="4AC27193">
      <w:r>
        <w:rPr>
          <w:rFonts w:hint="eastAsia" w:eastAsia="宋体"/>
          <w:lang w:eastAsia="zh-CN"/>
        </w:rPr>
        <w:t>魏总</w:t>
      </w:r>
      <w:r>
        <w:t>：因为这个项目是马上要成为集团的重点项目，说这几个。</w:t>
      </w:r>
    </w:p>
    <w:p w14:paraId="442FE3FD">
      <w:r>
        <w:rPr>
          <w:rFonts w:hint="eastAsia" w:eastAsia="宋体"/>
          <w:lang w:eastAsia="zh-CN"/>
        </w:rPr>
        <w:t>李帷总</w:t>
      </w:r>
      <w:r>
        <w:t>：对我一直都很清楚。</w:t>
      </w:r>
    </w:p>
    <w:p w14:paraId="4B3FC038">
      <w:r>
        <w:rPr>
          <w:rFonts w:hint="eastAsia" w:eastAsia="宋体"/>
          <w:lang w:eastAsia="zh-CN"/>
        </w:rPr>
        <w:t>魏总</w:t>
      </w:r>
      <w:r>
        <w:t>：所以您可以让我们有一个陪伴的计划。是是，然后我们就想着于公于私，我们就想着尽量帮忙。我们的角度就是从整个团队如何更好地协作，形成更好的战斗力的这个角度。好，团队一方面是要有内部视角，大家更好地协作，一方面要有外部的视角，因为我们这个项目有特别多的利益相关人。那怎么让这些利益相关人跟我们尽量减少摩擦，大家目标一致，这个是我们这个项目本身的目的。所以我跟任总商量，他让我对班子还有核心的骨干中层进行一个访谈。然后我们这边会把大家的基本情况梳理出来，看看哪些需要特别解决的问题，总特别期待听到大家的感受。现在我觉得你这个兄弟现在已经进入正常的轨道上了，比两个月之前脱轨的时候要好得多。他愿意去解决这些问题。</w:t>
      </w:r>
    </w:p>
    <w:p w14:paraId="130400E5">
      <w:r>
        <w:rPr>
          <w:rFonts w:hint="eastAsia" w:eastAsia="宋体"/>
          <w:lang w:eastAsia="zh-CN"/>
        </w:rPr>
        <w:t>李帷总</w:t>
      </w:r>
      <w:r>
        <w:t>：解决是的，总体要解决非常。他前天是。</w:t>
      </w:r>
    </w:p>
    <w:p w14:paraId="6DE3B297">
      <w:r>
        <w:rPr>
          <w:rFonts w:hint="eastAsia" w:eastAsia="宋体"/>
          <w:lang w:eastAsia="zh-CN"/>
        </w:rPr>
        <w:t>魏总</w:t>
      </w:r>
      <w:r>
        <w:t>：解决了自己的问题，现在在解决。他从自己从坑里爬出来，能解决自己的问题。</w:t>
      </w:r>
    </w:p>
    <w:p w14:paraId="24340BA5">
      <w:r>
        <w:rPr>
          <w:rFonts w:hint="eastAsia" w:eastAsia="宋体"/>
          <w:lang w:eastAsia="zh-CN"/>
        </w:rPr>
        <w:t>李帷总</w:t>
      </w:r>
      <w:r>
        <w:t>：他已经很了解了。厉害了。这么短暂的时间实现这么快速的身份转换很难的，挺难的。从专业线到管条到板块，完全不一样。</w:t>
      </w:r>
    </w:p>
    <w:p w14:paraId="4942556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：你有没有告诉他？</w:t>
      </w:r>
    </w:p>
    <w:p w14:paraId="1FC6F4DC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：我告诉他什么？</w:t>
      </w:r>
    </w:p>
    <w:p w14:paraId="6D769E83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：你刚才这一段，童总有没有告诉我？总你讲的是吧？</w:t>
      </w:r>
    </w:p>
    <w:p w14:paraId="1E6ACC48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：还讲得这么直白吗？</w:t>
      </w:r>
    </w:p>
    <w:p w14:paraId="7B2A0D53">
      <w:r>
        <w:t>讲话人3：两个人生讲之前男人之间。</w:t>
      </w:r>
    </w:p>
    <w:p w14:paraId="25525F07">
      <w:r>
        <w:rPr>
          <w:rFonts w:hint="eastAsia" w:eastAsia="宋体"/>
          <w:lang w:eastAsia="zh-CN"/>
        </w:rPr>
        <w:t>李帷总</w:t>
      </w:r>
      <w:r>
        <w:t>：那我跟你说一说，如果他还抽烟的话，我还能跟他讲一下这些话，正儿八经。</w:t>
      </w:r>
    </w:p>
    <w:p w14:paraId="418FB8C4">
      <w:r>
        <w:rPr>
          <w:rFonts w:hint="eastAsia" w:eastAsia="宋体"/>
          <w:lang w:eastAsia="zh-CN"/>
        </w:rPr>
        <w:t>魏总</w:t>
      </w:r>
      <w:r>
        <w:t>：的关系记了没记了，关键的话我反你觉。</w:t>
      </w:r>
    </w:p>
    <w:p w14:paraId="2FB79972">
      <w:r>
        <w:rPr>
          <w:rFonts w:hint="eastAsia" w:eastAsia="宋体"/>
          <w:lang w:eastAsia="zh-CN"/>
        </w:rPr>
        <w:t>李帷总</w:t>
      </w:r>
      <w:r>
        <w:t>：得喝点酒，除了宴席，还好交流吗？</w:t>
      </w:r>
    </w:p>
    <w:p w14:paraId="0DD0C809">
      <w:r>
        <w:rPr>
          <w:rFonts w:hint="eastAsia" w:eastAsia="宋体"/>
          <w:lang w:eastAsia="zh-CN"/>
        </w:rPr>
        <w:t>魏总</w:t>
      </w:r>
      <w:r>
        <w:t>：请吃个饭，要不好就这么了，就这么定。</w:t>
      </w:r>
    </w:p>
    <w:p w14:paraId="57DB8224">
      <w:r>
        <w:rPr>
          <w:rFonts w:hint="eastAsia" w:eastAsia="宋体"/>
          <w:lang w:eastAsia="zh-CN"/>
        </w:rPr>
        <w:t>李帷总</w:t>
      </w:r>
      <w:r>
        <w:t>：应该是我请的，我靠，我想死了，这个时候还是主动。</w:t>
      </w:r>
    </w:p>
    <w:p w14:paraId="6AB4D571">
      <w:r>
        <w:rPr>
          <w:rFonts w:hint="eastAsia" w:eastAsia="宋体"/>
          <w:lang w:eastAsia="zh-CN"/>
        </w:rPr>
        <w:t>魏总</w:t>
      </w:r>
      <w:r>
        <w:t>：那是没问题，从我来了，你就要请车，等我走了。</w:t>
      </w:r>
    </w:p>
    <w:p w14:paraId="3A08DD61">
      <w:r>
        <w:rPr>
          <w:rFonts w:hint="eastAsia" w:eastAsia="宋体"/>
          <w:lang w:eastAsia="zh-CN"/>
        </w:rPr>
        <w:t>李帷总</w:t>
      </w:r>
      <w:r>
        <w:t>：你还没车的时候，我就一直没走。你看今年不是66。</w:t>
      </w:r>
    </w:p>
    <w:p w14:paraId="3B181E83">
      <w:r>
        <w:rPr>
          <w:rFonts w:hint="eastAsia" w:eastAsia="宋体"/>
          <w:lang w:eastAsia="zh-CN"/>
        </w:rPr>
        <w:t>魏总</w:t>
      </w:r>
      <w:r>
        <w:t>：反正你们应该要去沟通一下。这些都会给他带来力量感的。就是男人，特别是中老年男人，是不喜欢表达情感的。是，大家只能说你还不懂，那人家确实也不一定懂。</w:t>
      </w:r>
    </w:p>
    <w:p w14:paraId="5A813C64">
      <w:r>
        <w:rPr>
          <w:rFonts w:hint="eastAsia" w:eastAsia="宋体"/>
          <w:lang w:eastAsia="zh-CN"/>
        </w:rPr>
        <w:t>李帷总</w:t>
      </w:r>
      <w:r>
        <w:t>：讲默契，这种关系都是讲默契。对。</w:t>
      </w:r>
    </w:p>
    <w:p w14:paraId="72F5BCAD">
      <w:r>
        <w:rPr>
          <w:rFonts w:hint="eastAsia" w:eastAsia="宋体"/>
          <w:lang w:eastAsia="zh-CN"/>
        </w:rPr>
        <w:t>魏总</w:t>
      </w:r>
      <w:r>
        <w:t>：这就是我们所有的价值，要给你们带来更多的能量感，这是其中一个点。</w:t>
      </w:r>
    </w:p>
    <w:p w14:paraId="72CF7C50">
      <w:r>
        <w:rPr>
          <w:rFonts w:hint="eastAsia" w:eastAsia="宋体"/>
          <w:lang w:eastAsia="zh-CN"/>
        </w:rPr>
        <w:t>李帷总</w:t>
      </w:r>
      <w:r>
        <w:t>：能量感非常好，这个刺激。不开玩笑。</w:t>
      </w:r>
    </w:p>
    <w:p w14:paraId="1D584564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我们就说因为时间太宝贵了，所以我们就把核心的问题跟你聊一下。首先这个团队，我想问一下，你们这个团队从组建到现在三个月的时间，你觉得大家有没有共同的目标？或者你的共同目标是什么？或者共同的愿景是什么？</w:t>
      </w:r>
    </w:p>
    <w:p w14:paraId="33AEE0EC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觉得是有的。首先马场品牌的愿景肯定是虚的不讲了，有虚的很多，但如果从团队目标的角度，那起码还是为广州为公司带来一个非常值得期许的项目。目标共识，我想团队上上下下是有共识的。这个我觉得分成几个层面，可能围绕着这个目标面临着不少压力。这个压力昨天晚上我还跟团队小范围聊了一下，目前面对几个方面的压力。压力来源于这个项目的数字关注度特别高。而且说实在的，马场无论是从班子层面，还是从下面的团队层面，都不能说是临时组合，但确实是非常短的时间需要凝聚在一起的，尤其是团队层面。团队里的人有的是从地产集团板块几家公司来的，有的是从外部来的，怎么加速磨合、减少摩擦、形成合力、缩短时间，这个事情特别重要。所以我觉得面临着这些问题，就因为他很受关注。第一个从外部的角度，今天我们报一个事情，报到省委书记那天，不是我去约什么，我就要一层一层汇报。约个副市长不难，但要约主要领导很难，能约到副市长就等于从地层到集团到成本，再从规划局到分管副市长，再到市委书记，再到分管部长，再到省委书记，这只是其中一个小的例子。但当你所有事情都这样，尤其是这个项目是一二级协同开发，一个地块又涉及到示范区。昨天才把市区两级政府本身的关系理清楚。理清楚之后，起码知道我自己又多了一个区的突破，区里要搞一个，市里要搞一个，省里要搞一轮。说实话，我个人也没有碰到过关注度这么高的外部条件，包括外部各层级的各级领导、各级条线，对各种条线的关注度这么高。比如下周一要去省建设厅，以前都不用去的。再加上这两周都在区里泡，市区各种沟通，确实之前的所有项目都没有如此复杂的外部条件。再叠加上个月住建部部长也要来，那就去到部级了，马上又列为广州唯一一个商贸示范区，又说明年九月份以前总理要来视察，那就完全超脱了一般项目的外部条件。如果再来个中央领导，前面的准备工作要多么复杂。</w:t>
      </w:r>
    </w:p>
    <w:p w14:paraId="07E5A6B5">
      <w:r>
        <w:t>讲话人3：不是一般项目的事情。</w:t>
      </w:r>
    </w:p>
    <w:p w14:paraId="0A6BE0CE">
      <w:r>
        <w:rPr>
          <w:rFonts w:hint="eastAsia" w:eastAsia="宋体"/>
          <w:lang w:eastAsia="zh-CN"/>
        </w:rPr>
        <w:t>李帷总</w:t>
      </w:r>
      <w:r>
        <w:t>：所以这个就完全没有接触过这么多复杂情况。可能一二三会有，但反正我自己个人没有接触过这么复杂的外部条件。换句话说，从团队的内生力量和能量的角度，如何面对这种复杂的外部环境，包括洪总自己也说，如何应对这个复杂的外围条件，特别需要团队的力量去做支撑。我想这是第一个难点。</w:t>
      </w:r>
    </w:p>
    <w:p w14:paraId="33C80175">
      <w:r>
        <w:rPr>
          <w:rFonts w:hint="eastAsia" w:eastAsia="宋体"/>
          <w:lang w:eastAsia="zh-CN"/>
        </w:rPr>
        <w:t>魏总</w:t>
      </w:r>
      <w:r>
        <w:t>：这个项目的业务挑战性是非常大的。</w:t>
      </w:r>
    </w:p>
    <w:p w14:paraId="2E6F2E34">
      <w:r>
        <w:rPr>
          <w:rFonts w:hint="eastAsia" w:eastAsia="宋体"/>
          <w:lang w:eastAsia="zh-CN"/>
        </w:rPr>
        <w:t>李帷总</w:t>
      </w:r>
      <w:r>
        <w:t>：大的。</w:t>
      </w:r>
    </w:p>
    <w:p w14:paraId="003102C3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在这个错综复杂的挑战性当中，我们这群人一共一百多个人，要奔着一个目标去。你刚才说是你心中有一个目标，就是把它做好。但这个“好”是怎样的好？每个人心中的好都不一样，你是怎么对或者你们团队是怎么认为这个好的？</w:t>
      </w:r>
    </w:p>
    <w:p w14:paraId="70FA50B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：首先这个“好”要从几个层面来兑现。第一个，经营价值一定要兑现。</w:t>
      </w:r>
    </w:p>
    <w:p w14:paraId="68F75CF3">
      <w:r>
        <w:rPr>
          <w:rFonts w:hint="eastAsia" w:eastAsia="宋体"/>
          <w:lang w:eastAsia="zh-CN"/>
        </w:rPr>
        <w:t>魏总</w:t>
      </w:r>
      <w:r>
        <w:t>：经营价值就是还。</w:t>
      </w:r>
    </w:p>
    <w:p w14:paraId="5C8D562B">
      <w:r>
        <w:rPr>
          <w:rFonts w:hint="eastAsia" w:eastAsia="宋体"/>
          <w:lang w:eastAsia="zh-CN"/>
        </w:rPr>
        <w:t>李帷总</w:t>
      </w:r>
      <w:r>
        <w:t>：对我还是承担一下责任就行。第二个就是外部的各种层级要认可越秀的能力，这个我觉得是因果。先把经营结果做出来，同时还得兼顾各级领导对越秀在马场项目上能力的认可。所以这是“好”的第二个方面。</w:t>
      </w:r>
    </w:p>
    <w:p w14:paraId="746AE8FC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：你有共识过吗？</w:t>
      </w:r>
    </w:p>
    <w:p w14:paraId="55B0165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：有讨论过。按魏总你的说法，尽快减少时间。</w:t>
      </w:r>
    </w:p>
    <w:p w14:paraId="70D6A112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因为我平常会参加你们的会，为什么我会觉得需要讨论呢？你们在跟商业在掰扯，我听你们俩还单独说会出现目标不一致的地方。因为在商业或者周一大行动中，那是一种目标，恩总是一个目标，但这个团队共同的目标是什么？</w:t>
      </w:r>
    </w:p>
    <w:p w14:paraId="380F15A3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：我觉得您说的很正常。实际上马场和整个越秀住宅板块的目标就没有统一过。</w:t>
      </w:r>
    </w:p>
    <w:p w14:paraId="72B917D5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：为什么我做这个动作？</w:t>
      </w:r>
    </w:p>
    <w:p w14:paraId="58F9AC73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对，从大的体系上就没有统一过来。这么多项目我都经历过，没有一个项目统一过。马场只是一个聚焦的体现而已。但我个人感觉恩总和顾总在这个层面已经尽量往对方靠，站在对方角度思考问题。这不是一年两年的事情，跟住宅开发板块都存在这样的现象。落到马场平台上就变得不得不面对、不得不解决，同时不得不高效高质量地把大家凝聚在一起。</w:t>
      </w:r>
    </w:p>
    <w:p w14:paraId="02409249">
      <w:r>
        <w:rPr>
          <w:rFonts w:hint="eastAsia" w:eastAsia="宋体"/>
          <w:lang w:eastAsia="zh-CN"/>
        </w:rPr>
        <w:t>魏总</w:t>
      </w:r>
      <w:r>
        <w:t>：其中一个问题，我说明白一点。</w:t>
      </w:r>
    </w:p>
    <w:p w14:paraId="458A7C5B">
      <w:r>
        <w:rPr>
          <w:rFonts w:hint="eastAsia" w:eastAsia="宋体"/>
          <w:lang w:eastAsia="zh-CN"/>
        </w:rPr>
        <w:t>李帷总</w:t>
      </w:r>
      <w:r>
        <w:t>：对，他起码是其中一个问题。但我理解恩总还是比较有大局观的，在开发板块里他是站在整体全面的角度，不是站在住宅角度思考的。</w:t>
      </w:r>
    </w:p>
    <w:p w14:paraId="31EBD0BD">
      <w:r>
        <w:rPr>
          <w:rFonts w:hint="eastAsia" w:eastAsia="宋体"/>
          <w:lang w:eastAsia="zh-CN"/>
        </w:rPr>
        <w:t>魏总</w:t>
      </w:r>
      <w:r>
        <w:t>：站得更高。</w:t>
      </w:r>
    </w:p>
    <w:p w14:paraId="293778F9">
      <w:r>
        <w:rPr>
          <w:rFonts w:hint="eastAsia" w:eastAsia="宋体"/>
          <w:lang w:eastAsia="zh-CN"/>
        </w:rPr>
        <w:t>李帷总</w:t>
      </w:r>
      <w:r>
        <w:t>：我再说明白一点，换一下其他区域，上一批区域总也是这样的。所以我觉得恩总已经比较有大局观，比较主动，包括在开展工作时也主动想办法快速解决。这个事情不得不面对，一定要快速解决，不然越大后期越麻烦。在这个阶段必须形成共识。</w:t>
      </w:r>
    </w:p>
    <w:p w14:paraId="1E87F0FD">
      <w:r>
        <w:rPr>
          <w:rFonts w:hint="eastAsia" w:eastAsia="宋体"/>
          <w:lang w:eastAsia="zh-CN"/>
        </w:rPr>
        <w:t>魏总</w:t>
      </w:r>
      <w:r>
        <w:t>：这些共识不只是你们几个之间的，是一百多个人之间的。因为人来自五湖四海、各种背景。</w:t>
      </w:r>
    </w:p>
    <w:p w14:paraId="64F2891D">
      <w:r>
        <w:rPr>
          <w:rFonts w:hint="eastAsia" w:eastAsia="宋体"/>
          <w:lang w:eastAsia="zh-CN"/>
        </w:rPr>
        <w:t>李帷总</w:t>
      </w:r>
      <w:r>
        <w:t>：我估计光是商业板块的资产责任和经营主体责任，起码反复横跳了十五年，我不知道的不知道能跳多少年。</w:t>
      </w:r>
    </w:p>
    <w:p w14:paraId="144D0AD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：行，那我们先聚焦能解决的事，暂时解决不了的先放一边。接下来就是你跟这个目标是什么关系？你自己定义的“好”和你本人跟目标的关系是什么？</w:t>
      </w:r>
    </w:p>
    <w:p w14:paraId="5A9810BE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肯定是要围绕以恩总为核心的班子来实现目标。班子也要有个核心，不然会散掉。得有个人领头，作为副手和班子成员要支持他工作。围绕统一的班子，我会让自己有一个共同目标，组织好团队协同和班子。这是组织目标，不是项目目标。</w:t>
      </w:r>
    </w:p>
    <w:p w14:paraId="28DF3274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：你刚刚定义的这个“好”，跟你是什么关系？你为什么要主动支持？</w:t>
      </w:r>
    </w:p>
    <w:p w14:paraId="3852C87D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：跟我有什么关系？你动力在哪？内驱力是什么？</w:t>
      </w:r>
    </w:p>
    <w:p w14:paraId="199CC8B0">
      <w:r>
        <w:rPr>
          <w:rFonts w:hint="eastAsia" w:eastAsia="宋体"/>
          <w:lang w:eastAsia="zh-CN"/>
        </w:rPr>
        <w:t>魏总</w:t>
      </w:r>
      <w:r>
        <w:t>：就是每次你想放弃的时候。</w:t>
      </w:r>
    </w:p>
    <w:p w14:paraId="48967C85">
      <w:r>
        <w:rPr>
          <w:rFonts w:hint="eastAsia" w:eastAsia="宋体"/>
          <w:lang w:eastAsia="zh-CN"/>
        </w:rPr>
        <w:t>李帷总</w:t>
      </w:r>
      <w:r>
        <w:t>：我没有想放弃，我从来绝对没有想放弃。</w:t>
      </w:r>
    </w:p>
    <w:p w14:paraId="22F752F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：没遇到过困难？</w:t>
      </w:r>
    </w:p>
    <w:p w14:paraId="79432B4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：肯定有困难，但我一旦碰到困难，第一反应是怎么解决，从来没有想过要不要回避或往后退。</w:t>
      </w:r>
    </w:p>
    <w:p w14:paraId="2EF08222">
      <w:r>
        <w:rPr>
          <w:rFonts w:hint="eastAsia" w:eastAsia="宋体"/>
          <w:lang w:eastAsia="zh-CN"/>
        </w:rPr>
        <w:t>魏总</w:t>
      </w:r>
      <w:r>
        <w:t>：可能没有多少人这样。</w:t>
      </w:r>
    </w:p>
    <w:p w14:paraId="4D52D548">
      <w:r>
        <w:rPr>
          <w:rFonts w:hint="eastAsia" w:eastAsia="宋体"/>
          <w:lang w:eastAsia="zh-CN"/>
        </w:rPr>
        <w:t>李帷总</w:t>
      </w:r>
      <w:r>
        <w:t>：我从来想的都是通过什么办法组织什么资源，通过哪些关键环节和关键能力去解决。</w:t>
      </w:r>
    </w:p>
    <w:p w14:paraId="6E9D70E2">
      <w:r>
        <w:rPr>
          <w:rFonts w:hint="eastAsia" w:eastAsia="宋体"/>
          <w:lang w:eastAsia="zh-CN"/>
        </w:rPr>
        <w:t>魏总</w:t>
      </w:r>
      <w:r>
        <w:t>：你多么积极的心理状态。</w:t>
      </w:r>
    </w:p>
    <w:p w14:paraId="592677BC">
      <w:r>
        <w:rPr>
          <w:rFonts w:hint="eastAsia" w:eastAsia="宋体"/>
          <w:lang w:eastAsia="zh-CN"/>
        </w:rPr>
        <w:t>李帷总</w:t>
      </w:r>
      <w:r>
        <w:t>：对，我从来没有碰到困难沮丧或停滞不前。但如果事情不能成功，会有焦虑。焦虑来源于解决路径上的制约，我得重新掌握节奏。</w:t>
      </w:r>
    </w:p>
    <w:p w14:paraId="3DB82A7A">
      <w:r>
        <w:rPr>
          <w:rFonts w:hint="eastAsia" w:eastAsia="宋体"/>
          <w:lang w:eastAsia="zh-CN"/>
        </w:rPr>
        <w:t>魏总</w:t>
      </w:r>
      <w:r>
        <w:t>：不是因为问题本身，这个同志的斗争精神真是太顽强了。</w:t>
      </w:r>
    </w:p>
    <w:p w14:paraId="1D75F832">
      <w:r>
        <w:rPr>
          <w:rFonts w:hint="eastAsia" w:eastAsia="宋体"/>
          <w:lang w:eastAsia="zh-CN"/>
        </w:rPr>
        <w:t>李帷总</w:t>
      </w:r>
      <w:r>
        <w:t>：习惯。</w:t>
      </w:r>
    </w:p>
    <w:p w14:paraId="6FD768FB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：但你的内驱力到底是什么？就是把这事干成？</w:t>
      </w:r>
    </w:p>
    <w:p w14:paraId="2C94F9D8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：把事做好。</w:t>
      </w:r>
    </w:p>
    <w:p w14:paraId="201BD1E5">
      <w:r>
        <w:rPr>
          <w:rFonts w:hint="eastAsia" w:eastAsia="宋体"/>
          <w:lang w:eastAsia="zh-CN"/>
        </w:rPr>
        <w:t>魏总</w:t>
      </w:r>
      <w:r>
        <w:t>：核心就是把事做好。</w:t>
      </w:r>
    </w:p>
    <w:p w14:paraId="1DCF3747">
      <w:r>
        <w:rPr>
          <w:rFonts w:hint="eastAsia" w:eastAsia="宋体"/>
          <w:lang w:eastAsia="zh-CN"/>
        </w:rPr>
        <w:t>李帷总</w:t>
      </w:r>
      <w:r>
        <w:t>：就是责任感，把事做好。放在任何一个平台上，跟任何一个领导我都能这么干。</w:t>
      </w:r>
    </w:p>
    <w:p w14:paraId="259B5E8E">
      <w:r>
        <w:rPr>
          <w:rFonts w:hint="eastAsia" w:eastAsia="宋体"/>
          <w:lang w:eastAsia="zh-CN"/>
        </w:rPr>
        <w:t>魏总</w:t>
      </w:r>
      <w:r>
        <w:t>：因为你不需要依赖人。</w:t>
      </w:r>
    </w:p>
    <w:p w14:paraId="561B3967">
      <w:r>
        <w:rPr>
          <w:rFonts w:hint="eastAsia" w:eastAsia="宋体"/>
          <w:lang w:eastAsia="zh-CN"/>
        </w:rPr>
        <w:t>李帷总</w:t>
      </w:r>
      <w:r>
        <w:t>：跟组织肯定要有默契，要么就不要去这个组织。需要组织就要围绕组织目标去开展工作，统一目标分解到不同的人去解决问题，碰到问题要想办法谋划，要么内部资源要么外部资源，要么找领导，这是非常正常且应该做的事情。</w:t>
      </w:r>
    </w:p>
    <w:p w14:paraId="085BE9C3">
      <w:r>
        <w:rPr>
          <w:rFonts w:hint="eastAsia" w:eastAsia="宋体"/>
          <w:lang w:eastAsia="zh-CN"/>
        </w:rPr>
        <w:t>魏总</w:t>
      </w:r>
      <w:r>
        <w:t>：这个特质在很少人身上才具备。</w:t>
      </w:r>
    </w:p>
    <w:p w14:paraId="3FABCFB5">
      <w:r>
        <w:t>讲话人3：非常好的价值观，谢谢。</w:t>
      </w:r>
    </w:p>
    <w:p w14:paraId="7D01C8DB">
      <w:r>
        <w:rPr>
          <w:rFonts w:hint="eastAsia" w:eastAsia="宋体"/>
          <w:lang w:eastAsia="zh-CN"/>
        </w:rPr>
        <w:t>魏总</w:t>
      </w:r>
      <w:r>
        <w:t>：非常好、非常难得的价值观，这种坚韧不拔的精神，在马场班子里你在这个点上绝对是最突出的。</w:t>
      </w:r>
    </w:p>
    <w:p w14:paraId="38C5CD9A">
      <w:r>
        <w:rPr>
          <w:rFonts w:hint="eastAsia" w:eastAsia="宋体"/>
          <w:lang w:eastAsia="zh-CN"/>
        </w:rPr>
        <w:t>李帷总</w:t>
      </w:r>
      <w:r>
        <w:t>：对，有问题就要解决，围绕同一个目标和核心想办法解决。</w:t>
      </w:r>
    </w:p>
    <w:p w14:paraId="73257D89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：其实你觉得马场现在其他人有没有什么合作的摩擦？你刚说可能内部要减少摩擦，那些摩擦具体是什么？</w:t>
      </w:r>
    </w:p>
    <w:p w14:paraId="7F1B75F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摩擦我认为一定有，摩擦来源于每个人所管理的条线。举个例子，蔡总面临的压力很大，但我跟蔡总个人之间的摩擦很少。事情的摩擦来源于营销的诉求，是尽早尽完美尽完整地呈现所有销售道具，无论展示区还是样板房。设计也好，工程也好，都面临各自的压力。</w:t>
      </w:r>
    </w:p>
    <w:p w14:paraId="4B2B1736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：你管设计的是吧？你是总规划师？今天早上你在马场项目里面，要主持各专业在一起就是干这个事情。你下面还有一个中层叫什么来着？</w:t>
      </w:r>
    </w:p>
    <w:p w14:paraId="4644AA02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：是他，他负责具体设计协调。</w:t>
      </w:r>
    </w:p>
    <w:p w14:paraId="1990D7CE">
      <w:r>
        <w:rPr>
          <w:rFonts w:hint="eastAsia" w:eastAsia="宋体"/>
          <w:lang w:eastAsia="zh-CN"/>
        </w:rPr>
        <w:t>魏总</w:t>
      </w:r>
      <w:r>
        <w:t>：应该这样，好理解。都是搭档。</w:t>
      </w:r>
    </w:p>
    <w:p w14:paraId="406FD729">
      <w:r>
        <w:rPr>
          <w:rFonts w:hint="eastAsia" w:eastAsia="宋体"/>
          <w:lang w:eastAsia="zh-CN"/>
        </w:rPr>
        <w:t>李帷总</w:t>
      </w:r>
      <w:r>
        <w:t>：我们分工，前面是我，后面是郝总。我主要负责地铁的技术衔接部分，郝总负责落地部分。</w:t>
      </w:r>
    </w:p>
    <w:p w14:paraId="50970A64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：你刚说跟营销之间，他也有他的理解，但在这个平台里面，蔡总比在总部更有同理心。他虽然在尝试站在工程立场上考虑，真的很难办，但大家一起面对。</w:t>
      </w:r>
    </w:p>
    <w:p w14:paraId="34FEB85C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：对。</w:t>
      </w:r>
    </w:p>
    <w:p w14:paraId="1002FB3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：你跟工程张浩之间的摩擦主要在哪里？</w:t>
      </w:r>
    </w:p>
    <w:p w14:paraId="6EF86FB5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：没什么，挺默契的。</w:t>
      </w:r>
    </w:p>
    <w:p w14:paraId="4667258A">
      <w:r>
        <w:rPr>
          <w:rFonts w:hint="eastAsia" w:eastAsia="宋体"/>
          <w:lang w:eastAsia="zh-CN"/>
        </w:rPr>
        <w:t>魏总</w:t>
      </w:r>
      <w:r>
        <w:t>：不是说你俩，是业务层面的。</w:t>
      </w:r>
    </w:p>
    <w:p w14:paraId="62936C0A">
      <w:r>
        <w:rPr>
          <w:rFonts w:hint="eastAsia" w:eastAsia="宋体"/>
          <w:lang w:eastAsia="zh-CN"/>
        </w:rPr>
        <w:t>李帷总</w:t>
      </w:r>
      <w:r>
        <w:t>：业务层面摩擦也不多。任总和崔总选的项目总都特别能理解，设计和工程在具体操作层面都特别理解。</w:t>
      </w:r>
    </w:p>
    <w:p w14:paraId="748019EF">
      <w:r>
        <w:rPr>
          <w:rFonts w:hint="eastAsia" w:eastAsia="宋体"/>
          <w:lang w:eastAsia="zh-CN"/>
        </w:rPr>
        <w:t>魏总</w:t>
      </w:r>
      <w:r>
        <w:t>：所以你就认为整个班子里面，摩擦是事情层面的，大家消耗比较多。</w:t>
      </w:r>
    </w:p>
    <w:p w14:paraId="1BAD8BDA">
      <w:r>
        <w:rPr>
          <w:rFonts w:hint="eastAsia" w:eastAsia="宋体"/>
          <w:lang w:eastAsia="zh-CN"/>
        </w:rPr>
        <w:t>李帷总</w:t>
      </w:r>
      <w:r>
        <w:t>：工程ok，营销也ok，跟商业的摩擦是认知角度的问题。李大总那边还挂着商管，商管有商业价值诉求，未必跟平台价值诉求完全一致。商业的价值诉求一定是商业价值，但平台只有商业和住宅，住宅才是平台财务上贡献利润率最大的，肯定以住宅为主来匹配。所以这里肯定会有摩擦。</w:t>
      </w:r>
    </w:p>
    <w:p w14:paraId="4AEB03C0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：我们把这个范围界定为正常范围内的损耗，你把它平滑掉了，觉得都不是事儿。但哪些损耗需要我们关注？</w:t>
      </w:r>
    </w:p>
    <w:p w14:paraId="664A52DD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：具体一点说，图纸会反复。因为既要解决经营目标，又要解决省市关心的问题，同时要保证品质。</w:t>
      </w:r>
    </w:p>
    <w:p w14:paraId="150D0DD3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：是因为多层次汇报导致的损耗？</w:t>
      </w:r>
    </w:p>
    <w:p w14:paraId="7E845C29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：对。比如一张图，政府说要这样搞，要求多花钱；住宅说要把东西往这边挪；商业说挪了影响经营空间。这个图不断改变，不是我们想换就换，后续还有一套程序要走，反馈量会比较大。</w:t>
      </w:r>
    </w:p>
    <w:p w14:paraId="7982CEB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：提这些意见的节点是相对确定的？</w:t>
      </w:r>
    </w:p>
    <w:p w14:paraId="5F501639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：主要是时间节点。商业部最近才招了人，之前没有策划的人。</w:t>
      </w:r>
    </w:p>
    <w:p w14:paraId="6FCBCEFD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：他们商管那边没人？</w:t>
      </w:r>
    </w:p>
    <w:p w14:paraId="491B1A4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：商管部那边没人，商管的策划跟平台肯定不一样。</w:t>
      </w:r>
    </w:p>
    <w:p w14:paraId="2AEC45E2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：所以是因为决策流程和大家的定位问题？</w:t>
      </w:r>
    </w:p>
    <w:p w14:paraId="4ED6E31A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：我觉得是组织的适配度。组织往前推，围绕统一目标需要几条线支撑。当某一个点严重拖后，链路就断了，没有办法按时间节奏推进。</w:t>
      </w:r>
    </w:p>
    <w:p w14:paraId="7AEDB68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：这种变化时，内部的调整机制是什么？</w:t>
      </w:r>
    </w:p>
    <w:p w14:paraId="3E21A4FA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：我没看懂。</w:t>
      </w:r>
    </w:p>
    <w:p w14:paraId="475E7BF8">
      <w:r>
        <w:rPr>
          <w:rFonts w:hint="eastAsia" w:eastAsia="宋体"/>
          <w:lang w:eastAsia="zh-CN"/>
        </w:rPr>
        <w:t>魏总</w:t>
      </w:r>
      <w:r>
        <w:t>：他需要一个内部调整的机制。</w:t>
      </w:r>
    </w:p>
    <w:p w14:paraId="0C04FCF7">
      <w:r>
        <w:rPr>
          <w:rFonts w:hint="eastAsia" w:eastAsia="宋体"/>
          <w:lang w:eastAsia="zh-CN"/>
        </w:rPr>
        <w:t>李帷总</w:t>
      </w:r>
      <w:r>
        <w:t>：我觉得就是几条线目标要统一，策略要统一。策略统一之后，每个节点的内外部资源铺排从时间上也很重要。你得在这个时间有这样的人来干这个事，有这样的资源来干这个事。</w:t>
      </w:r>
    </w:p>
    <w:p w14:paraId="4F5F7DB0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：所以我们有整体的策略吗？那个策略是什么？</w:t>
      </w:r>
    </w:p>
    <w:p w14:paraId="2268507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：全景图一直都有，从平台成立第一天就有。每条线怎么跑、跟其他环节怎么闭环、有什么断点，都有。</w:t>
      </w:r>
    </w:p>
    <w:p w14:paraId="42F5FD4D">
      <w:r>
        <w:rPr>
          <w:rFonts w:hint="eastAsia" w:eastAsia="宋体"/>
          <w:lang w:eastAsia="zh-CN"/>
        </w:rPr>
        <w:t>魏总</w:t>
      </w:r>
      <w:r>
        <w:t>：有了这个图，有变化就需要调整。</w:t>
      </w:r>
    </w:p>
    <w:p w14:paraId="7AFC1899">
      <w:r>
        <w:rPr>
          <w:rFonts w:hint="eastAsia" w:eastAsia="宋体"/>
          <w:lang w:eastAsia="zh-CN"/>
        </w:rPr>
        <w:t>李帷总</w:t>
      </w:r>
      <w:r>
        <w:t>：缺的是灵活敏捷且授权高的调配机制。</w:t>
      </w:r>
    </w:p>
    <w:p w14:paraId="7C5A4A3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：灵活敏捷且授权高的调整机制？</w:t>
      </w:r>
    </w:p>
    <w:p w14:paraId="36EC32D8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：对，授权高就是平台既然要担经营责任，就得有授权把适当的资源快速到位，而不是在平台内部转半天，资源落不了位，活干不成。</w:t>
      </w:r>
    </w:p>
    <w:p w14:paraId="3F6A5F7D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：你说的授权是指地产给马场平台更多的授权，还是马场班子给中层和基层的授权？</w:t>
      </w:r>
    </w:p>
    <w:p w14:paraId="1D74966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：这是地产给马场更多的授权。具体说，比如商业物业和经营类的，应该由马场拿出方案，最终肯定要地产拍板，但起码由马场来统筹。</w:t>
      </w:r>
    </w:p>
    <w:p w14:paraId="6BFB471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：现在是怎样的情况？</w:t>
      </w:r>
    </w:p>
    <w:p w14:paraId="1684FA6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：现在感觉有点说不清楚，商管在干一部分，市场也在干，数据方面也有不同声音，大家都想管。</w:t>
      </w:r>
    </w:p>
    <w:p w14:paraId="7CA3B530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：所以需要在公司层面给马场平台一个相对独立决策的权限？</w:t>
      </w:r>
    </w:p>
    <w:p w14:paraId="10605C2C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：起码是统筹的主动权。</w:t>
      </w:r>
    </w:p>
    <w:p w14:paraId="1AA540A3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：这是你认为需要推动的方向？</w:t>
      </w:r>
    </w:p>
    <w:p w14:paraId="0E460A6F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：恩总也想要的吧？</w:t>
      </w:r>
    </w:p>
    <w:p w14:paraId="278DB13D">
      <w:r>
        <w:rPr>
          <w:rFonts w:hint="eastAsia" w:eastAsia="宋体"/>
          <w:lang w:eastAsia="zh-CN"/>
        </w:rPr>
        <w:t>魏总</w:t>
      </w:r>
      <w:r>
        <w:t>：我现在不确定。</w:t>
      </w:r>
    </w:p>
    <w:p w14:paraId="40F12B2A">
      <w:r>
        <w:rPr>
          <w:rFonts w:hint="eastAsia" w:eastAsia="宋体"/>
          <w:lang w:eastAsia="zh-CN"/>
        </w:rPr>
        <w:t>李帷总</w:t>
      </w:r>
      <w:r>
        <w:t>：恩总曾经跟我说过，如果他是广州公司这么大的盘子，他就要。只有这样才能对产品的兑现真正负责。</w:t>
      </w:r>
    </w:p>
    <w:p w14:paraId="2E4D589A">
      <w:r>
        <w:rPr>
          <w:rFonts w:hint="eastAsia" w:eastAsia="宋体"/>
          <w:lang w:eastAsia="zh-CN"/>
        </w:rPr>
        <w:t>魏总</w:t>
      </w:r>
      <w:r>
        <w:t>：你可以去跟他讨论一下。我们的目标有可能是多元的。</w:t>
      </w:r>
    </w:p>
    <w:p w14:paraId="559775E5">
      <w:r>
        <w:rPr>
          <w:rFonts w:hint="eastAsia" w:eastAsia="宋体"/>
          <w:lang w:eastAsia="zh-CN"/>
        </w:rPr>
        <w:t>李帷总</w:t>
      </w:r>
      <w:r>
        <w:t>：对，但我也理解恩总的一些顾虑。这么大的项目，首先要内心坚定，其次要获得领导的支持。怎么获得百分之百支持？得把手上的活干好，拿出令人满意的方案，真正交付。如果三个层面的目标都实现了，为什么不要呢？</w:t>
      </w:r>
    </w:p>
    <w:p w14:paraId="79EA82D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：这是因果问题。如果方案干好，领导就信任你，但你要先干好是有前置条件的。你刚说的独立决策权，是定方案和定谁来做事的权利，现在没有。但恩总会不会觉得压力太大、谁都不支持他？</w:t>
      </w:r>
    </w:p>
    <w:p w14:paraId="2731AAF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：在我心目中，在越秀内部资源永远都是相向倾斜的，但有优势才有资源。先把活干好，才有资源。这是我的价值观。</w:t>
      </w:r>
    </w:p>
    <w:p w14:paraId="3F00D9AB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：恩总也这么觉得，所以要跟他澄清。他跟我说蔡总也说会所不行了、服务不行、方案不行。我现在想搞清楚，做方案的人到底是商管在做你们来评审，还是你们在做商管来评审？</w:t>
      </w:r>
    </w:p>
    <w:p w14:paraId="4F2B14E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首先在地产层面有一个内部市场化的逻辑，包括会所、物业等，都是内部市场化的。其他区域公司就跟商管签合同，让商管承接。但马场这么高规格的项目，内部市场化带来的结果未必能达到目标。所以我觉得值得考虑是不是转变思路，要么自己干，要么找外部团队。</w:t>
      </w:r>
    </w:p>
    <w:p w14:paraId="44979749">
      <w:r>
        <w:rPr>
          <w:rFonts w:hint="eastAsia" w:eastAsia="宋体"/>
          <w:lang w:eastAsia="zh-CN"/>
        </w:rPr>
        <w:t>魏总</w:t>
      </w:r>
      <w:r>
        <w:t>：对，这个事情现在要定下来。到底谁是工作主体、谁是评审主体，要分清楚，一混在一起就麻烦了。</w:t>
      </w:r>
    </w:p>
    <w:p w14:paraId="4F85583F">
      <w:r>
        <w:rPr>
          <w:rFonts w:hint="eastAsia" w:eastAsia="宋体"/>
          <w:lang w:eastAsia="zh-CN"/>
        </w:rPr>
        <w:t>李帷总</w:t>
      </w:r>
      <w:r>
        <w:t>：对，你说的很到位。一层是资产责任，另一层是经营责任。</w:t>
      </w:r>
    </w:p>
    <w:p w14:paraId="39F824C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：对，未来这个事是要有人负责的。如果出个方案没人拍板，恩总坐在那里思考方案，但他不专业，我们都不专业，可能花三五倍时间去琢磨一个事情。谁该为这个结果负责？</w:t>
      </w:r>
    </w:p>
    <w:p w14:paraId="6FAE57A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：不应该由他来负责。本质上还是商业板块的资产责任和经营责任没有说清楚。</w:t>
      </w:r>
    </w:p>
    <w:p w14:paraId="131949A7">
      <w:r>
        <w:rPr>
          <w:rFonts w:hint="eastAsia" w:eastAsia="宋体"/>
          <w:lang w:eastAsia="zh-CN"/>
        </w:rPr>
        <w:t>魏总</w:t>
      </w:r>
      <w:r>
        <w:t>：他现在处于一个很纠结的状态。</w:t>
      </w:r>
    </w:p>
    <w:p w14:paraId="3021C26E">
      <w:r>
        <w:rPr>
          <w:rFonts w:hint="eastAsia" w:eastAsia="宋体"/>
          <w:lang w:eastAsia="zh-CN"/>
        </w:rPr>
        <w:t>李帷总</w:t>
      </w:r>
      <w:r>
        <w:t>：对，这些我都见多了，因为前面没解决，延续到这里。</w:t>
      </w:r>
    </w:p>
    <w:p w14:paraId="0147D95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：在这个项目上，他有什么想解决这个问题的动作或想法？</w:t>
      </w:r>
    </w:p>
    <w:p w14:paraId="355DF79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：我觉得他有点犹豫。</w:t>
      </w:r>
    </w:p>
    <w:p w14:paraId="4815FC96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：他犹豫什么？</w:t>
      </w:r>
    </w:p>
    <w:p w14:paraId="04DF4F65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：他想的太多。我理解他，两个都涉及总经理。</w:t>
      </w:r>
    </w:p>
    <w:p w14:paraId="035299EB">
      <w:r>
        <w:rPr>
          <w:rFonts w:hint="eastAsia" w:eastAsia="宋体"/>
          <w:lang w:eastAsia="zh-CN"/>
        </w:rPr>
        <w:t>魏总</w:t>
      </w:r>
      <w:r>
        <w:t>：是他来定，但他可以推动。</w:t>
      </w:r>
    </w:p>
    <w:p w14:paraId="763E991A">
      <w:r>
        <w:rPr>
          <w:rFonts w:hint="eastAsia" w:eastAsia="宋体"/>
          <w:lang w:eastAsia="zh-CN"/>
        </w:rPr>
        <w:t>李帷总</w:t>
      </w:r>
      <w:r>
        <w:t>：是，但我们可以拿出方案，把主张拿出来，跟董事长沟通就行。</w:t>
      </w:r>
    </w:p>
    <w:p w14:paraId="3B8D0E19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：所以他的卡点是什么？</w:t>
      </w:r>
    </w:p>
    <w:p w14:paraId="707DFF99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：他看到的这种问题很多，我猜他是这样。</w:t>
      </w:r>
    </w:p>
    <w:p w14:paraId="0FC32C52">
      <w:r>
        <w:rPr>
          <w:rFonts w:hint="eastAsia" w:eastAsia="宋体"/>
          <w:lang w:eastAsia="zh-CN"/>
        </w:rPr>
        <w:t>魏总</w:t>
      </w:r>
      <w:r>
        <w:t>：他脑子特别好使，想的事特别多。</w:t>
      </w:r>
    </w:p>
    <w:p w14:paraId="0448079F">
      <w:r>
        <w:rPr>
          <w:rFonts w:hint="eastAsia" w:eastAsia="宋体"/>
          <w:lang w:eastAsia="zh-CN"/>
        </w:rPr>
        <w:t>李帷总</w:t>
      </w:r>
      <w:r>
        <w:t>：大概知道了。</w:t>
      </w:r>
    </w:p>
    <w:p w14:paraId="4DAB244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：协作方面，班子和中层、一百个人的协作你觉得怎么样？</w:t>
      </w:r>
    </w:p>
    <w:p w14:paraId="3B1B356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：我在想问题，因为有问题才有价值。目前我觉得挺好的，起码班子层面不存在相互拆台的情况，都是相互支撑的。</w:t>
      </w:r>
    </w:p>
    <w:p w14:paraId="22D94AE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：你跟周立大的协作也很好？</w:t>
      </w:r>
    </w:p>
    <w:p w14:paraId="73D0F3B4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：不能说都很好，但起码不会相互拆台。他需要我支持的我也尽力支持。</w:t>
      </w:r>
    </w:p>
    <w:p w14:paraId="4A2B574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：到什么程度上的支持？</w:t>
      </w:r>
    </w:p>
    <w:p w14:paraId="451B6C61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：周立大这个人，我感觉他站在商管那边，问题就变得比较复杂。但他有一个很核心的作用，应该帮马场平台跟商管的商业业态在领域上衔接好，这个作用比他任何作用都大。</w:t>
      </w:r>
    </w:p>
    <w:p w14:paraId="5A920405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：这个人特别重要，能不能干好这个位置上。</w:t>
      </w:r>
    </w:p>
    <w:p w14:paraId="20DB28A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：他能不能把两边的事做好，我觉得纽带作用上做得不足。这个岗位的挑战非常大，但现在表现出来的作用没有达到很好的纽带预期。比如商业部招人，如果纽带发挥好，可以尽早形成合力。</w:t>
      </w:r>
    </w:p>
    <w:p w14:paraId="11DDB37C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：所以现在两边还是比较分割的状态，目标和方案上都不太一致？</w:t>
      </w:r>
    </w:p>
    <w:p w14:paraId="013E9293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：肯定没有。</w:t>
      </w:r>
    </w:p>
    <w:p w14:paraId="6EC88A08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：周立大的工作谁来评价？</w:t>
      </w:r>
    </w:p>
    <w:p w14:paraId="4B3A6304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：总经理、董事长。</w:t>
      </w:r>
    </w:p>
    <w:p w14:paraId="6B555E35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：但你兼职的情况呢？</w:t>
      </w:r>
    </w:p>
    <w:p w14:paraId="7423B153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：兼职就没法评价。</w:t>
      </w:r>
    </w:p>
    <w:p w14:paraId="6F2476E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：你知道你的绩效怎么评价吗？</w:t>
      </w:r>
    </w:p>
    <w:p w14:paraId="7394668A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：我不知道，没人跟我谈过。我的绩效目标在中心填的。</w:t>
      </w:r>
    </w:p>
    <w:p w14:paraId="3F703AD5">
      <w:r>
        <w:rPr>
          <w:rFonts w:hint="eastAsia" w:eastAsia="宋体"/>
          <w:lang w:eastAsia="zh-CN"/>
        </w:rPr>
        <w:t>魏总</w:t>
      </w:r>
      <w:r>
        <w:t>：所以你跟洪总、李总都很熟的情况下，你知道他们认可你，所以你有安全感。</w:t>
      </w:r>
    </w:p>
    <w:p w14:paraId="599EB2C9">
      <w:r>
        <w:rPr>
          <w:rFonts w:hint="eastAsia" w:eastAsia="宋体"/>
          <w:lang w:eastAsia="zh-CN"/>
        </w:rPr>
        <w:t>李帷总</w:t>
      </w:r>
      <w:r>
        <w:t>：对，我很安心，没有后顾之忧。</w:t>
      </w:r>
    </w:p>
    <w:p w14:paraId="691D737B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：周立大的难是因为组织设计上考虑不够周全？</w:t>
      </w:r>
    </w:p>
    <w:p w14:paraId="3EF3EA72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：是一定会的，这个岗位要求非常高。</w:t>
      </w:r>
    </w:p>
    <w:p w14:paraId="1808E4E1">
      <w:r>
        <w:rPr>
          <w:rFonts w:hint="eastAsia" w:eastAsia="宋体"/>
          <w:lang w:eastAsia="zh-CN"/>
        </w:rPr>
        <w:t>魏总</w:t>
      </w:r>
      <w:r>
        <w:t>：兼职人员的评价怎么管？全职不用说，年底评级绩效奖金都是他定。但周立大90%精力都在马场。</w:t>
      </w:r>
    </w:p>
    <w:p w14:paraId="6DC2F8E0">
      <w:r>
        <w:rPr>
          <w:rFonts w:hint="eastAsia" w:eastAsia="宋体"/>
          <w:lang w:eastAsia="zh-CN"/>
        </w:rPr>
        <w:t>李帷总</w:t>
      </w:r>
      <w:r>
        <w:t>：我是无所谓的，不要举我例子。</w:t>
      </w:r>
    </w:p>
    <w:p w14:paraId="75CF5B59">
      <w:r>
        <w:rPr>
          <w:rFonts w:hint="eastAsia" w:eastAsia="宋体"/>
          <w:lang w:eastAsia="zh-CN"/>
        </w:rPr>
        <w:t>魏总</w:t>
      </w:r>
      <w:r>
        <w:t>：有足够安全感和没有足够安全感的人，行为上差异很大。组织设计上没有考虑到这些问题。</w:t>
      </w:r>
    </w:p>
    <w:p w14:paraId="36662631">
      <w:r>
        <w:rPr>
          <w:rFonts w:hint="eastAsia" w:eastAsia="宋体"/>
          <w:lang w:eastAsia="zh-CN"/>
        </w:rPr>
        <w:t>李帷总</w:t>
      </w:r>
      <w:r>
        <w:t>：对。</w:t>
      </w:r>
    </w:p>
    <w:p w14:paraId="2CAACF9A">
      <w:r>
        <w:rPr>
          <w:rFonts w:hint="eastAsia" w:eastAsia="宋体"/>
          <w:lang w:eastAsia="zh-CN"/>
        </w:rPr>
        <w:t>魏总</w:t>
      </w:r>
      <w:r>
        <w:t>：下一步，前两三个月先把团队拉起来，后面要解决这些问题。</w:t>
      </w:r>
    </w:p>
    <w:p w14:paraId="7FC3B31C">
      <w:r>
        <w:rPr>
          <w:rFonts w:hint="eastAsia" w:eastAsia="宋体"/>
          <w:lang w:eastAsia="zh-CN"/>
        </w:rPr>
        <w:t>李帷总</w:t>
      </w:r>
      <w:r>
        <w:t>：昨天晚上跟产品部同事说，哪怕人力还没想好绩效目标，自己的产品线要先想。</w:t>
      </w:r>
    </w:p>
    <w:p w14:paraId="1AA6092E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：你主动告诉他们的？</w:t>
      </w:r>
    </w:p>
    <w:p w14:paraId="70909EF8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：对。</w:t>
      </w:r>
    </w:p>
    <w:p w14:paraId="621C0DCD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：但你的管理武器是什么？</w:t>
      </w:r>
    </w:p>
    <w:p w14:paraId="7E416A8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：这是一个很好的管理标尺，但我希望更人性化地变成他们自己的内驱力。</w:t>
      </w:r>
    </w:p>
    <w:p w14:paraId="008E2D06">
      <w:r>
        <w:rPr>
          <w:rFonts w:hint="eastAsia" w:eastAsia="宋体"/>
          <w:lang w:eastAsia="zh-CN"/>
        </w:rPr>
        <w:t>魏总</w:t>
      </w:r>
      <w:r>
        <w:t>：是一种软性影响力，靠你的人格魅力。</w:t>
      </w:r>
    </w:p>
    <w:p w14:paraId="1CC95470">
      <w:r>
        <w:rPr>
          <w:rFonts w:hint="eastAsia" w:eastAsia="宋体"/>
          <w:lang w:eastAsia="zh-CN"/>
        </w:rPr>
        <w:t>李帷总</w:t>
      </w:r>
      <w:r>
        <w:t>：对。昨天产品团队基本到位，我让他们设定每个人的绩效目标，有标尺才知道要干什么、干成什么样才算好。</w:t>
      </w:r>
    </w:p>
    <w:p w14:paraId="59E30951">
      <w:r>
        <w:rPr>
          <w:rFonts w:hint="eastAsia" w:eastAsia="宋体"/>
          <w:lang w:eastAsia="zh-CN"/>
        </w:rPr>
        <w:t>魏总</w:t>
      </w:r>
      <w:r>
        <w:t>：班子、中层、基层大家都需要被评价。</w:t>
      </w:r>
    </w:p>
    <w:p w14:paraId="4C5771E9">
      <w:r>
        <w:rPr>
          <w:rFonts w:hint="eastAsia" w:eastAsia="宋体"/>
          <w:lang w:eastAsia="zh-CN"/>
        </w:rPr>
        <w:t>李帷总</w:t>
      </w:r>
      <w:r>
        <w:t>：我们会跟总建议班子层面也看一下，现在基本稳定了，要给大家定目标，不能只靠自觉。</w:t>
      </w:r>
    </w:p>
    <w:p w14:paraId="3D252F4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：团队文化，你觉得马场需要什么文化？</w:t>
      </w:r>
    </w:p>
    <w:p w14:paraId="2BC484A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：首先我觉得应该是开放的组织氛围，不开放怎么站在别人角度考虑问题。第二个是高要求，无论对自己还是团队，因为要应付内外部的高目标。第三个是有温度，又开放又高要求容易变成内卷。</w:t>
      </w:r>
    </w:p>
    <w:p w14:paraId="4C4FC2E9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：你评估一下现状？</w:t>
      </w:r>
    </w:p>
    <w:p w14:paraId="21866916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：开放打个70分，现在20个点7是吧？</w:t>
      </w:r>
    </w:p>
    <w:p w14:paraId="7E5B175E">
      <w:r>
        <w:rPr>
          <w:rFonts w:hint="eastAsia" w:eastAsia="宋体"/>
          <w:lang w:eastAsia="zh-CN"/>
        </w:rPr>
        <w:t>魏总</w:t>
      </w:r>
      <w:r>
        <w:t>：差了数字线是目标。</w:t>
      </w:r>
    </w:p>
    <w:p w14:paraId="07E2B167">
      <w:r>
        <w:rPr>
          <w:rFonts w:hint="eastAsia" w:eastAsia="宋体"/>
          <w:lang w:eastAsia="zh-CN"/>
        </w:rPr>
        <w:t>李帷总</w:t>
      </w:r>
      <w:r>
        <w:t>：目标统一之后，每个条件、每个块要干成什么样的子目标不很清晰，每个人要干什么不清楚，就很难开放。</w:t>
      </w:r>
    </w:p>
    <w:p w14:paraId="06D48B95">
      <w:r>
        <w:rPr>
          <w:rFonts w:hint="eastAsia" w:eastAsia="宋体"/>
          <w:lang w:eastAsia="zh-CN"/>
        </w:rPr>
        <w:t>魏总</w:t>
      </w:r>
      <w:r>
        <w:t>：现在大家可能只知道我在干嘛，不知道你在干嘛，没法补位。</w:t>
      </w:r>
    </w:p>
    <w:p w14:paraId="5693FBE1">
      <w:r>
        <w:rPr>
          <w:rFonts w:hint="eastAsia" w:eastAsia="宋体"/>
          <w:lang w:eastAsia="zh-CN"/>
        </w:rPr>
        <w:t>李帷总</w:t>
      </w:r>
      <w:r>
        <w:t>：对，差在这20%。</w:t>
      </w:r>
    </w:p>
    <w:p w14:paraId="0687B702">
      <w:r>
        <w:rPr>
          <w:rFonts w:hint="eastAsia" w:eastAsia="宋体"/>
          <w:lang w:eastAsia="zh-CN"/>
        </w:rPr>
        <w:t>魏总</w:t>
      </w:r>
      <w:r>
        <w:t>：温度这块，恩总领导力没问题，但太忙了。</w:t>
      </w:r>
    </w:p>
    <w:p w14:paraId="10202459">
      <w:r>
        <w:rPr>
          <w:rFonts w:hint="eastAsia" w:eastAsia="宋体"/>
          <w:lang w:eastAsia="zh-CN"/>
        </w:rPr>
        <w:t>李帷总</w:t>
      </w:r>
      <w:r>
        <w:t>：他有心无力无时间。</w:t>
      </w:r>
    </w:p>
    <w:p w14:paraId="4D515488">
      <w:r>
        <w:rPr>
          <w:rFonts w:hint="eastAsia" w:eastAsia="宋体"/>
          <w:lang w:eastAsia="zh-CN"/>
        </w:rPr>
        <w:t>魏总</w:t>
      </w:r>
      <w:r>
        <w:t>：把他时间精力腾出来，不要研究物业运营这些事，该找专业的人干。</w:t>
      </w:r>
    </w:p>
    <w:p w14:paraId="49DAD470">
      <w:r>
        <w:rPr>
          <w:rFonts w:hint="eastAsia" w:eastAsia="宋体"/>
          <w:lang w:eastAsia="zh-CN"/>
        </w:rPr>
        <w:t>李帷总</w:t>
      </w:r>
      <w:r>
        <w:t>：对。</w:t>
      </w:r>
    </w:p>
    <w:p w14:paraId="26887A3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：你觉得他有什么变化？</w:t>
      </w:r>
    </w:p>
    <w:p w14:paraId="0831365F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：他身份转换已经很高效率了，值得赞许。从专业线到管理条线到板块，不同维度的问题都要解决，特别不容易。但他可以站得更高，不应该去管具体细节。</w:t>
      </w:r>
    </w:p>
    <w:p w14:paraId="72E939A9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：他授权吗？</w:t>
      </w:r>
    </w:p>
    <w:p w14:paraId="519ACEF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：他授权，但他扎下去看太深了，消耗他非常多精力，导致那些顶层问题没功夫解决。</w:t>
      </w:r>
    </w:p>
    <w:p w14:paraId="40A587D9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：他需要做什么？</w:t>
      </w:r>
    </w:p>
    <w:p w14:paraId="4E940FBD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：总经理把方向、控进度、整合资源，这就是一把手的三个活。他应该干这个。</w:t>
      </w:r>
    </w:p>
    <w:p w14:paraId="1E02D1C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：你为什么看得这么通透？</w:t>
      </w:r>
    </w:p>
    <w:p w14:paraId="39FFBD55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：吃的亏多。</w:t>
      </w:r>
    </w:p>
    <w:p w14:paraId="6DAA99DC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：有什么渠道可以跟大家沟通？</w:t>
      </w:r>
    </w:p>
    <w:p w14:paraId="3B762CC7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：基层我们互动的评价很高，有事我会主动找他，但大多数时候我相信老男人的默契。</w:t>
      </w:r>
    </w:p>
    <w:p w14:paraId="59A212A2">
      <w:r>
        <w:rPr>
          <w:rFonts w:hint="eastAsia" w:eastAsia="宋体"/>
          <w:lang w:eastAsia="zh-CN"/>
        </w:rPr>
        <w:t>魏总</w:t>
      </w:r>
      <w:r>
        <w:t>：他需要有一个反馈回路，没有的话就会活在自我世界当中。反馈回路只有你能给到他。</w:t>
      </w:r>
    </w:p>
    <w:p w14:paraId="55DE8ADD">
      <w:r>
        <w:rPr>
          <w:rFonts w:hint="eastAsia" w:eastAsia="宋体"/>
          <w:lang w:eastAsia="zh-CN"/>
        </w:rPr>
        <w:t>李帷总</w:t>
      </w:r>
      <w:r>
        <w:t>：不是所有的人我能给到，我会有分寸。</w:t>
      </w:r>
    </w:p>
    <w:p w14:paraId="461C9129">
      <w:r>
        <w:rPr>
          <w:rFonts w:hint="eastAsia" w:eastAsia="宋体"/>
          <w:lang w:eastAsia="zh-CN"/>
        </w:rPr>
        <w:t>魏总</w:t>
      </w:r>
      <w:r>
        <w:t>：你会在非常有限的范围内给到，我却毫无顾忌地给到。</w:t>
      </w:r>
    </w:p>
    <w:p w14:paraId="0A36B47E">
      <w:r>
        <w:rPr>
          <w:rFonts w:hint="eastAsia" w:eastAsia="宋体"/>
          <w:lang w:eastAsia="zh-CN"/>
        </w:rPr>
        <w:t>李帷总</w:t>
      </w:r>
      <w:r>
        <w:t>：是的，有些话不适合我作为下属说，你可能比较方便。</w:t>
      </w:r>
    </w:p>
    <w:p w14:paraId="36F67014">
      <w:r>
        <w:rPr>
          <w:rFonts w:hint="eastAsia" w:eastAsia="宋体"/>
          <w:lang w:eastAsia="zh-CN"/>
        </w:rPr>
        <w:t>魏总</w:t>
      </w:r>
      <w:r>
        <w:t>：我们要帮他建立反馈回路，他一定认可需要。</w:t>
      </w:r>
    </w:p>
    <w:p w14:paraId="13FDEDC4">
      <w:r>
        <w:rPr>
          <w:rFonts w:hint="eastAsia" w:eastAsia="宋体"/>
          <w:lang w:eastAsia="zh-CN"/>
        </w:rPr>
        <w:t>李帷总</w:t>
      </w:r>
      <w:r>
        <w:t>：对，通过您的身份来讲，很多话会透一点、及时一点。</w:t>
      </w:r>
    </w:p>
    <w:p w14:paraId="2D8B50AD">
      <w:r>
        <w:rPr>
          <w:rFonts w:hint="eastAsia" w:eastAsia="宋体"/>
          <w:lang w:eastAsia="zh-CN"/>
        </w:rPr>
        <w:t>魏总</w:t>
      </w:r>
      <w:r>
        <w:t>：老男人之间讲这个会害羞的。</w:t>
      </w:r>
    </w:p>
    <w:p w14:paraId="4D1CCD22">
      <w:r>
        <w:rPr>
          <w:rFonts w:hint="eastAsia" w:eastAsia="宋体"/>
          <w:lang w:eastAsia="zh-CN"/>
        </w:rPr>
        <w:t>李帷总</w:t>
      </w:r>
      <w:r>
        <w:t>：太不好意思了。</w:t>
      </w:r>
    </w:p>
    <w:p w14:paraId="3CFC47AB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：为什么我脸皮这么厚呢？</w:t>
      </w:r>
    </w:p>
    <w:p w14:paraId="03B9DE05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：你是领导。</w:t>
      </w:r>
    </w:p>
    <w:p w14:paraId="2CD32686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：我怎么是领导呢？</w:t>
      </w:r>
    </w:p>
    <w:p w14:paraId="5894024E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：哪怕不是领导，你沟通技巧和专业度也不一样。</w:t>
      </w:r>
    </w:p>
    <w:p w14:paraId="0BE2427F">
      <w:r>
        <w:rPr>
          <w:rFonts w:hint="eastAsia" w:eastAsia="宋体"/>
          <w:lang w:eastAsia="zh-CN"/>
        </w:rPr>
        <w:t>魏总</w:t>
      </w:r>
      <w:r>
        <w:t>：我认可这个，我有角色优势。</w:t>
      </w:r>
    </w:p>
    <w:p w14:paraId="24196EDC">
      <w:r>
        <w:rPr>
          <w:rFonts w:hint="eastAsia" w:eastAsia="宋体"/>
          <w:lang w:eastAsia="zh-CN"/>
        </w:rPr>
        <w:t>李帷总</w:t>
      </w:r>
      <w:r>
        <w:t>：对，角色和专业度不一样。</w:t>
      </w:r>
    </w:p>
    <w:p w14:paraId="72558A07">
      <w:r>
        <w:rPr>
          <w:rFonts w:hint="eastAsia" w:eastAsia="宋体"/>
          <w:lang w:eastAsia="zh-CN"/>
        </w:rPr>
        <w:t>魏总</w:t>
      </w:r>
      <w:r>
        <w:t>：我们一起帮助他，就像上一轮他发展一样。</w:t>
      </w:r>
    </w:p>
    <w:p w14:paraId="6F5D429F">
      <w:r>
        <w:rPr>
          <w:rFonts w:hint="eastAsia" w:eastAsia="宋体"/>
          <w:lang w:eastAsia="zh-CN"/>
        </w:rPr>
        <w:t>李帷总</w:t>
      </w:r>
      <w:r>
        <w:t>：你再把他培养下去，他就可以作为一个大区手了。</w:t>
      </w:r>
    </w:p>
    <w:p w14:paraId="1BC7434A">
      <w:r>
        <w:rPr>
          <w:rFonts w:hint="eastAsia" w:eastAsia="宋体"/>
          <w:lang w:eastAsia="zh-CN"/>
        </w:rPr>
        <w:t>魏总</w:t>
      </w:r>
      <w:r>
        <w:t>：是的。</w:t>
      </w:r>
    </w:p>
    <w:p w14:paraId="49DB6BD9">
      <w:r>
        <w:rPr>
          <w:rFonts w:hint="eastAsia" w:eastAsia="宋体"/>
          <w:lang w:eastAsia="zh-CN"/>
        </w:rPr>
        <w:t>李帷总</w:t>
      </w:r>
      <w:r>
        <w:t>：加油。</w:t>
      </w:r>
    </w:p>
    <w:p w14:paraId="4B1E221C">
      <w:r>
        <w:rPr>
          <w:rFonts w:hint="eastAsia" w:eastAsia="宋体"/>
          <w:lang w:eastAsia="zh-CN"/>
        </w:rPr>
        <w:t>魏总</w:t>
      </w:r>
      <w:r>
        <w:t>：好的，谢谢。</w:t>
      </w:r>
    </w:p>
    <w:p w14:paraId="38A2D374">
      <w:r>
        <w:rPr>
          <w:rFonts w:hint="eastAsia" w:eastAsia="宋体"/>
          <w:lang w:eastAsia="zh-CN"/>
        </w:rPr>
        <w:t>李帷总</w:t>
      </w:r>
      <w:r>
        <w:t>：暂时没。</w:t>
      </w:r>
    </w:p>
    <w:p w14:paraId="4347F33E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：我要走了，谁催你？</w:t>
      </w:r>
    </w:p>
    <w:p w14:paraId="2070598C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：恩总知道你在访谈我，没催。</w:t>
      </w:r>
    </w:p>
    <w:p w14:paraId="5EDA0A32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：你跟朱总的会？</w:t>
      </w:r>
    </w:p>
    <w:p w14:paraId="2337443E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：吴总。</w:t>
      </w:r>
    </w:p>
    <w:p w14:paraId="3EE12D11">
      <w:r>
        <w:rPr>
          <w:rFonts w:hint="eastAsia" w:eastAsia="宋体"/>
          <w:lang w:eastAsia="zh-CN"/>
        </w:rPr>
        <w:t>魏总</w:t>
      </w:r>
      <w:r>
        <w:t>：那朱总的会，我跟朱总说一下。</w:t>
      </w:r>
    </w:p>
    <w:p w14:paraId="1ECE6E59">
      <w:r>
        <w:t>讲话人3：董事长周例会四点半。</w:t>
      </w:r>
    </w:p>
    <w:p w14:paraId="09C8D688">
      <w:r>
        <w:rPr>
          <w:rFonts w:hint="eastAsia" w:eastAsia="宋体"/>
          <w:lang w:eastAsia="zh-CN"/>
        </w:rPr>
        <w:t>魏总</w:t>
      </w:r>
      <w:r>
        <w:t>：没事，已经聊得差不多了。</w:t>
      </w:r>
    </w:p>
    <w:p w14:paraId="0F064886">
      <w:r>
        <w:rPr>
          <w:rFonts w:hint="eastAsia" w:eastAsia="宋体"/>
          <w:lang w:eastAsia="zh-CN"/>
        </w:rPr>
        <w:t>李帷总</w:t>
      </w:r>
      <w:r>
        <w:t>：今天没有汇报会好一点。</w:t>
      </w:r>
    </w:p>
    <w:p w14:paraId="5D293329">
      <w:r>
        <w:rPr>
          <w:rFonts w:hint="eastAsia" w:eastAsia="宋体"/>
          <w:lang w:eastAsia="zh-CN"/>
        </w:rPr>
        <w:t>魏总</w:t>
      </w:r>
      <w:r>
        <w:t>：你跟总管说说，在我这儿就行。</w:t>
      </w:r>
    </w:p>
    <w:p w14:paraId="01D338EA">
      <w:r>
        <w:rPr>
          <w:rFonts w:hint="eastAsia" w:eastAsia="宋体"/>
          <w:lang w:eastAsia="zh-CN"/>
        </w:rPr>
        <w:t>李帷总</w:t>
      </w:r>
      <w:r>
        <w:t>：我爸站着，你不肯还他。</w:t>
      </w:r>
    </w:p>
    <w:p w14:paraId="3707D295">
      <w:r>
        <w:t>讲话人3：不让我看手机，把我手机收了。</w:t>
      </w:r>
    </w:p>
    <w:p w14:paraId="303B4D3D">
      <w:r>
        <w:rPr>
          <w:rFonts w:hint="eastAsia" w:eastAsia="宋体"/>
          <w:lang w:eastAsia="zh-CN"/>
        </w:rPr>
        <w:t>李帷总</w:t>
      </w:r>
      <w:r>
        <w:t>：我看还有什么需要魏总协助的。我觉得从不同的公司来的同事，从业务组织角度要帮他们做好管理边界、责任、个人发展和绩效铺排。但人还是主观的。除了领导层容易形成工作目标，基层团队非常需要教培同事帮忙。吴辉他们上过课就不一样。</w:t>
      </w:r>
    </w:p>
    <w:p w14:paraId="3B81F2A3">
      <w:r>
        <w:rPr>
          <w:rFonts w:hint="eastAsia" w:eastAsia="宋体"/>
          <w:lang w:eastAsia="zh-CN"/>
        </w:rPr>
        <w:t>魏总</w:t>
      </w:r>
      <w:r>
        <w:t>：他们有战略屋，分成小块的，吴辉他们亲自参与过，经常说目标实现了，有牵引感。</w:t>
      </w:r>
    </w:p>
    <w:p w14:paraId="490B50F8">
      <w:r>
        <w:rPr>
          <w:rFonts w:hint="eastAsia" w:eastAsia="宋体"/>
          <w:lang w:eastAsia="zh-CN"/>
        </w:rPr>
        <w:t>李帷总</w:t>
      </w:r>
      <w:r>
        <w:t>：以前工程和设计相互投诉，现在融合度高很多。马场攻坚克难尤其需要不同条线的人相互融合、相互体谅、相互支撑。</w:t>
      </w:r>
    </w:p>
    <w:p w14:paraId="18B0991D">
      <w:r>
        <w:rPr>
          <w:rFonts w:hint="eastAsia" w:eastAsia="宋体"/>
          <w:lang w:eastAsia="zh-CN"/>
        </w:rPr>
        <w:t>魏总</w:t>
      </w:r>
      <w:r>
        <w:t>：基层的人说我们又吵了一架，用吵架方式解决问题。</w:t>
      </w:r>
    </w:p>
    <w:p w14:paraId="3B6DBE65">
      <w:r>
        <w:rPr>
          <w:rFonts w:hint="eastAsia" w:eastAsia="宋体"/>
          <w:lang w:eastAsia="zh-CN"/>
        </w:rPr>
        <w:t>李帷总</w:t>
      </w:r>
      <w:r>
        <w:t>：吵架本身没问题，但吵完之后相互拆台就达不成目标。</w:t>
      </w:r>
    </w:p>
    <w:p w14:paraId="619A6FA7">
      <w:r>
        <w:rPr>
          <w:rFonts w:hint="eastAsia" w:eastAsia="宋体"/>
          <w:lang w:eastAsia="zh-CN"/>
        </w:rPr>
        <w:t>魏总</w:t>
      </w:r>
      <w:r>
        <w:t>：我们用什么方式解决问题，是团队需要共识的。</w:t>
      </w:r>
    </w:p>
    <w:p w14:paraId="53B334FF">
      <w:r>
        <w:rPr>
          <w:rFonts w:hint="eastAsia" w:eastAsia="宋体"/>
          <w:lang w:eastAsia="zh-CN"/>
        </w:rPr>
        <w:t>李帷总</w:t>
      </w:r>
      <w:r>
        <w:t>：对，特别需要教培赋能。</w:t>
      </w:r>
    </w:p>
    <w:p w14:paraId="673885E9">
      <w:r>
        <w:rPr>
          <w:rFonts w:hint="eastAsia" w:eastAsia="宋体"/>
          <w:lang w:eastAsia="zh-CN"/>
        </w:rPr>
        <w:t>魏总</w:t>
      </w:r>
      <w:r>
        <w:t>：安总说饭给到位。</w:t>
      </w:r>
    </w:p>
    <w:p w14:paraId="5053906E">
      <w:r>
        <w:rPr>
          <w:rFonts w:hint="eastAsia" w:eastAsia="宋体"/>
          <w:lang w:eastAsia="zh-CN"/>
        </w:rPr>
        <w:t>李帷总</w:t>
      </w:r>
      <w:r>
        <w:t>：我们会到，那就不是一顿两顿的问题。</w:t>
      </w:r>
    </w:p>
    <w:p w14:paraId="04298917">
      <w:r>
        <w:rPr>
          <w:rFonts w:hint="eastAsia" w:eastAsia="宋体"/>
          <w:lang w:eastAsia="zh-CN"/>
        </w:rPr>
        <w:t>魏总</w:t>
      </w:r>
      <w:r>
        <w:t>：大家驱动力不一样，做事方式、态度、立场、目标不一致，融合基础不扎实，需要方法加速。</w:t>
      </w:r>
    </w:p>
    <w:p w14:paraId="7E536037">
      <w:r>
        <w:rPr>
          <w:rFonts w:hint="eastAsia" w:eastAsia="宋体"/>
          <w:lang w:eastAsia="zh-CN"/>
        </w:rPr>
        <w:t>李帷总</w:t>
      </w:r>
      <w:r>
        <w:t>：对，五湖四海的人，越往下越陌生，所以特别需要这些举措。</w:t>
      </w:r>
    </w:p>
    <w:p w14:paraId="6C39F49D">
      <w:r>
        <w:rPr>
          <w:rFonts w:hint="eastAsia" w:eastAsia="宋体"/>
          <w:lang w:eastAsia="zh-CN"/>
        </w:rPr>
        <w:t>魏总</w:t>
      </w:r>
      <w:r>
        <w:t>：这项目可以有的作用。</w:t>
      </w:r>
    </w:p>
    <w:p w14:paraId="25590039">
      <w:r>
        <w:rPr>
          <w:rFonts w:hint="eastAsia" w:eastAsia="宋体"/>
          <w:lang w:eastAsia="zh-CN"/>
        </w:rPr>
        <w:t>李帷总</w:t>
      </w:r>
      <w:r>
        <w:t>：可以有的作用。</w:t>
      </w:r>
    </w:p>
    <w:p w14:paraId="0AF2DF6C">
      <w:r>
        <w:rPr>
          <w:rFonts w:hint="eastAsia" w:eastAsia="宋体"/>
          <w:lang w:eastAsia="zh-CN"/>
        </w:rPr>
        <w:t>魏总</w:t>
      </w:r>
      <w:r>
        <w:t>：我觉得应该引导你跟恩总互相加能量的场域。</w:t>
      </w:r>
    </w:p>
    <w:p w14:paraId="7DFA8D50">
      <w:r>
        <w:rPr>
          <w:rFonts w:hint="eastAsia" w:eastAsia="宋体"/>
          <w:lang w:eastAsia="zh-CN"/>
        </w:rPr>
        <w:t>李帷总</w:t>
      </w:r>
      <w:r>
        <w:t>：我通过你加把劲帮忙。</w:t>
      </w:r>
    </w:p>
    <w:p w14:paraId="6652A6E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：这么害羞吗？</w:t>
      </w:r>
    </w:p>
    <w:p w14:paraId="75622A68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：喝酒喝点，喝酒的问题。</w:t>
      </w:r>
    </w:p>
    <w:p w14:paraId="006B1076">
      <w:r>
        <w:rPr>
          <w:rFonts w:hint="eastAsia" w:eastAsia="宋体"/>
          <w:lang w:eastAsia="zh-CN"/>
        </w:rPr>
        <w:t>魏总</w:t>
      </w:r>
      <w:r>
        <w:t>：喝了酒你才能说这些话，你直接跟他讲多好。</w:t>
      </w:r>
    </w:p>
    <w:p w14:paraId="0FE7F5D3">
      <w:r>
        <w:t>讲话人3：有时间喝酒，马场喝过没有？</w:t>
      </w:r>
    </w:p>
    <w:p w14:paraId="1D24517C">
      <w:r>
        <w:rPr>
          <w:rFonts w:hint="eastAsia" w:eastAsia="宋体"/>
          <w:lang w:eastAsia="zh-CN"/>
        </w:rPr>
        <w:t>李帷总</w:t>
      </w:r>
      <w:r>
        <w:t>：有些话确实不好说。</w:t>
      </w:r>
    </w:p>
    <w:p w14:paraId="55263D43">
      <w:r>
        <w:t>讲话人3：像你这类话我来讲。</w:t>
      </w:r>
    </w:p>
    <w:p w14:paraId="65A6D1E2">
      <w:r>
        <w:rPr>
          <w:rFonts w:hint="eastAsia" w:eastAsia="宋体"/>
          <w:lang w:eastAsia="zh-CN"/>
        </w:rPr>
        <w:t>魏总</w:t>
      </w:r>
      <w:r>
        <w:t>：你就称赞他怎么进步的。</w:t>
      </w:r>
    </w:p>
    <w:p w14:paraId="3A8EC077">
      <w:r>
        <w:rPr>
          <w:rFonts w:hint="eastAsia" w:eastAsia="宋体"/>
          <w:lang w:eastAsia="zh-CN"/>
        </w:rPr>
        <w:t>李帷总</w:t>
      </w:r>
      <w:r>
        <w:t>：称赞没问题。</w:t>
      </w:r>
    </w:p>
    <w:p w14:paraId="118F3C00">
      <w:r>
        <w:rPr>
          <w:rFonts w:hint="eastAsia" w:eastAsia="宋体"/>
          <w:lang w:eastAsia="zh-CN"/>
        </w:rPr>
        <w:t>魏总</w:t>
      </w:r>
      <w:r>
        <w:t>：就这么定了，你带他进步，我回头跟他讲他怎么调整。</w:t>
      </w:r>
    </w:p>
    <w:p w14:paraId="0B10B31F">
      <w:r>
        <w:rPr>
          <w:rFonts w:hint="eastAsia" w:eastAsia="宋体"/>
          <w:lang w:eastAsia="zh-CN"/>
        </w:rPr>
        <w:t>李帷总</w:t>
      </w:r>
      <w:r>
        <w:t>：对。</w:t>
      </w:r>
    </w:p>
    <w:p w14:paraId="005FD59E">
      <w:r>
        <w:rPr>
          <w:rFonts w:hint="eastAsia" w:eastAsia="宋体"/>
          <w:lang w:eastAsia="zh-CN"/>
        </w:rPr>
        <w:t>魏总</w:t>
      </w:r>
      <w:r>
        <w:t>：两个男人之间互相夸也挺有趣。</w:t>
      </w:r>
    </w:p>
    <w:p w14:paraId="31DBED32">
      <w:r>
        <w:rPr>
          <w:rFonts w:hint="eastAsia" w:eastAsia="宋体"/>
          <w:lang w:eastAsia="zh-CN"/>
        </w:rPr>
        <w:t>李帷总</w:t>
      </w:r>
      <w:r>
        <w:t>：没负担这块。</w:t>
      </w:r>
    </w:p>
    <w:p w14:paraId="6C4D7DE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：你们班子大概什么时候喝过？以前没喝过？</w:t>
      </w:r>
    </w:p>
    <w:p w14:paraId="5020673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：跟广州公司喝过一次。</w:t>
      </w:r>
    </w:p>
    <w:p w14:paraId="75BB7BE8">
      <w:r>
        <w:rPr>
          <w:rFonts w:hint="eastAsia" w:eastAsia="宋体"/>
          <w:lang w:eastAsia="zh-CN"/>
        </w:rPr>
        <w:t>魏总</w:t>
      </w:r>
      <w:r>
        <w:t>：那不算你们自己团队建设。张浩总也说了，都想喝，那就喝。</w:t>
      </w:r>
    </w:p>
    <w:p w14:paraId="1988223A">
      <w:r>
        <w:rPr>
          <w:rFonts w:hint="eastAsia" w:eastAsia="宋体"/>
          <w:lang w:eastAsia="zh-CN"/>
        </w:rPr>
        <w:t>李帷总</w:t>
      </w:r>
      <w:r>
        <w:t>：应该让恩总感觉，他一直想组织没动起来。</w:t>
      </w:r>
    </w:p>
    <w:p w14:paraId="024346A7">
      <w:r>
        <w:rPr>
          <w:rFonts w:hint="eastAsia" w:eastAsia="宋体"/>
          <w:lang w:eastAsia="zh-CN"/>
        </w:rPr>
        <w:t>魏总</w:t>
      </w:r>
      <w:r>
        <w:t>：一直没时间，有心理障碍。</w:t>
      </w:r>
    </w:p>
    <w:p w14:paraId="556F0100">
      <w:r>
        <w:rPr>
          <w:rFonts w:hint="eastAsia" w:eastAsia="宋体"/>
          <w:lang w:eastAsia="zh-CN"/>
        </w:rPr>
        <w:t>李帷总</w:t>
      </w:r>
      <w:r>
        <w:t>：恩总几个难处。第一个是外部环境复杂，各种神仙满天飞。第二个是商业经营和销售类本质矛盾，需要形成合力。第三个是李大总那边，他需要花比较多精力去统战。</w:t>
      </w:r>
    </w:p>
    <w:p w14:paraId="06FF4B9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：李大总跟其他人相处得怎么样？</w:t>
      </w:r>
    </w:p>
    <w:p w14:paraId="4D1B40F9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：还行，吵架很正常。</w:t>
      </w:r>
    </w:p>
    <w:p w14:paraId="7641101F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：吵架是马场的文化？</w:t>
      </w:r>
    </w:p>
    <w:p w14:paraId="69E1FC0B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：不是。蔡总那次吵完之后很快就转变了沟通方式。</w:t>
      </w:r>
    </w:p>
    <w:p w14:paraId="34404D91">
      <w:r>
        <w:rPr>
          <w:rFonts w:hint="eastAsia" w:eastAsia="宋体"/>
          <w:lang w:eastAsia="zh-CN"/>
        </w:rPr>
        <w:t>魏总</w:t>
      </w:r>
      <w:r>
        <w:t>：是我做了一次教练对话，他自己找到自己，有很大的变化。</w:t>
      </w:r>
    </w:p>
    <w:p w14:paraId="2A0D8D15">
      <w:r>
        <w:rPr>
          <w:rFonts w:hint="eastAsia" w:eastAsia="宋体"/>
          <w:lang w:eastAsia="zh-CN"/>
        </w:rPr>
        <w:t>李帷总</w:t>
      </w:r>
      <w:r>
        <w:t>：对内生感知的变化才是最持久深刻的变化。</w:t>
      </w:r>
    </w:p>
    <w:p w14:paraId="1B89938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：你跟蔡总说了吗？</w:t>
      </w:r>
    </w:p>
    <w:p w14:paraId="200C4F2D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：我跟他说了，蔡总真的有大变化。</w:t>
      </w:r>
    </w:p>
    <w:p w14:paraId="699089CD">
      <w:r>
        <w:rPr>
          <w:rFonts w:hint="eastAsia" w:eastAsia="宋体"/>
          <w:lang w:eastAsia="zh-CN"/>
        </w:rPr>
        <w:t>魏总</w:t>
      </w:r>
      <w:r>
        <w:t>：还是要喝酒才能说，你看。</w:t>
      </w:r>
    </w:p>
    <w:p w14:paraId="061C099F">
      <w:r>
        <w:rPr>
          <w:rFonts w:hint="eastAsia" w:eastAsia="宋体"/>
          <w:lang w:eastAsia="zh-CN"/>
        </w:rPr>
        <w:t>李帷总</w:t>
      </w:r>
      <w:r>
        <w:t>：所以这个确实要喝酒。</w:t>
      </w:r>
    </w:p>
    <w:p w14:paraId="6C21B54D">
      <w:r>
        <w:rPr>
          <w:rFonts w:hint="eastAsia" w:eastAsia="宋体"/>
          <w:lang w:eastAsia="zh-CN"/>
        </w:rPr>
        <w:t>魏总</w:t>
      </w:r>
      <w:r>
        <w:t>：你们的能量来源要互相给，抱团取暖。</w:t>
      </w:r>
    </w:p>
    <w:p w14:paraId="4189CFCE">
      <w:r>
        <w:rPr>
          <w:rFonts w:hint="eastAsia" w:eastAsia="宋体"/>
          <w:lang w:eastAsia="zh-CN"/>
        </w:rPr>
        <w:t>李帷总</w:t>
      </w:r>
      <w:r>
        <w:t>：确实是。</w:t>
      </w:r>
    </w:p>
    <w:p w14:paraId="6009749A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：是我转达还是你直接说？</w:t>
      </w:r>
    </w:p>
    <w:p w14:paraId="1937AF19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：我不转达。</w:t>
      </w:r>
    </w:p>
    <w:p w14:paraId="5F832693">
      <w:r>
        <w:rPr>
          <w:rFonts w:hint="eastAsia" w:eastAsia="宋体"/>
          <w:lang w:eastAsia="zh-CN"/>
        </w:rPr>
        <w:t>魏总</w:t>
      </w:r>
      <w:r>
        <w:t>：我只告诉你有个彩，魏总给你一个很好的觉知。</w:t>
      </w:r>
    </w:p>
    <w:p w14:paraId="38CF988B">
      <w:r>
        <w:rPr>
          <w:rFonts w:hint="eastAsia" w:eastAsia="宋体"/>
          <w:lang w:eastAsia="zh-CN"/>
        </w:rPr>
        <w:t>李帷总</w:t>
      </w:r>
      <w:r>
        <w:t>：这个确实没问题。</w:t>
      </w:r>
    </w:p>
    <w:p w14:paraId="27B66B7A">
      <w:r>
        <w:rPr>
          <w:rFonts w:hint="eastAsia" w:eastAsia="宋体"/>
          <w:lang w:eastAsia="zh-CN"/>
        </w:rPr>
        <w:t>魏总</w:t>
      </w:r>
      <w:r>
        <w:t>：不要忘了超哥，虽然他不在班子名单里，但承担了马场内装的专业管理。</w:t>
      </w:r>
    </w:p>
    <w:p w14:paraId="436C02BA">
      <w:r>
        <w:rPr>
          <w:rFonts w:hint="eastAsia" w:eastAsia="宋体"/>
          <w:lang w:eastAsia="zh-CN"/>
        </w:rPr>
        <w:t>李帷总</w:t>
      </w:r>
      <w:r>
        <w:t>：对，超哥无论是生产中心帮我分担，还是内装专业工作，都非常支持。</w:t>
      </w:r>
    </w:p>
    <w:p w14:paraId="180EC504">
      <w:r>
        <w:rPr>
          <w:rFonts w:hint="eastAsia" w:eastAsia="宋体"/>
          <w:lang w:eastAsia="zh-CN"/>
        </w:rPr>
        <w:t>魏总</w:t>
      </w:r>
      <w:r>
        <w:t>：我得表扬他。</w:t>
      </w:r>
    </w:p>
    <w:p w14:paraId="00B6DFBE">
      <w:r>
        <w:rPr>
          <w:rFonts w:hint="eastAsia" w:eastAsia="宋体"/>
          <w:lang w:eastAsia="zh-CN"/>
        </w:rPr>
        <w:t>李帷总</w:t>
      </w:r>
      <w:r>
        <w:t>：还是喝酒吧，我感谢过他了。</w:t>
      </w:r>
    </w:p>
    <w:p w14:paraId="43250875">
      <w:r>
        <w:rPr>
          <w:rFonts w:hint="eastAsia" w:eastAsia="宋体"/>
          <w:lang w:eastAsia="zh-CN"/>
        </w:rPr>
        <w:t>魏总</w:t>
      </w:r>
      <w:r>
        <w:t>：待会儿我替你转达一遍。</w:t>
      </w:r>
    </w:p>
    <w:p w14:paraId="16828747">
      <w:r>
        <w:rPr>
          <w:rFonts w:hint="eastAsia" w:eastAsia="宋体"/>
          <w:lang w:eastAsia="zh-CN"/>
        </w:rPr>
        <w:t>李帷总</w:t>
      </w:r>
      <w:r>
        <w:t>：真的是没得说，哪有总部领导干到这份上。</w:t>
      </w:r>
    </w:p>
    <w:p w14:paraId="2BCACCA7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：你们吃饭不报销？</w:t>
      </w:r>
    </w:p>
    <w:p w14:paraId="3B5BB3A3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：在恩总和洪总示范下，大家都自己付。</w:t>
      </w:r>
    </w:p>
    <w:p w14:paraId="22F607B7">
      <w:r>
        <w:rPr>
          <w:rFonts w:hint="eastAsia" w:eastAsia="宋体"/>
          <w:lang w:eastAsia="zh-CN"/>
        </w:rPr>
        <w:t>魏总</w:t>
      </w:r>
      <w:r>
        <w:t>：公事和私事要分开，接待要报销。</w:t>
      </w:r>
    </w:p>
    <w:p w14:paraId="25CFB92B">
      <w:r>
        <w:rPr>
          <w:rFonts w:hint="eastAsia" w:eastAsia="宋体"/>
          <w:lang w:eastAsia="zh-CN"/>
        </w:rPr>
        <w:t>李帷总</w:t>
      </w:r>
      <w:r>
        <w:t>：我们几个人都这样，安总、超哥都这样。</w:t>
      </w:r>
    </w:p>
    <w:p w14:paraId="6AFA406D">
      <w:r>
        <w:rPr>
          <w:rFonts w:hint="eastAsia" w:eastAsia="宋体"/>
          <w:lang w:eastAsia="zh-CN"/>
        </w:rPr>
        <w:t>魏总</w:t>
      </w:r>
      <w:r>
        <w:t>：超总这个行为我知道。</w:t>
      </w:r>
    </w:p>
    <w:p w14:paraId="122BDFE3">
      <w:r>
        <w:rPr>
          <w:rFonts w:hint="eastAsia" w:eastAsia="宋体"/>
          <w:lang w:eastAsia="zh-CN"/>
        </w:rPr>
        <w:t>李帷总</w:t>
      </w:r>
      <w:r>
        <w:t>：已经形成第一反应了，证明洪总带得好。</w:t>
      </w:r>
    </w:p>
    <w:p w14:paraId="141BC9A4">
      <w:r>
        <w:rPr>
          <w:rFonts w:hint="eastAsia" w:eastAsia="宋体"/>
          <w:lang w:eastAsia="zh-CN"/>
        </w:rPr>
        <w:t>魏总</w:t>
      </w:r>
      <w:r>
        <w:t>：还好我只是个副总。</w:t>
      </w:r>
    </w:p>
    <w:p w14:paraId="7B25C683">
      <w:r>
        <w:rPr>
          <w:rFonts w:hint="eastAsia" w:eastAsia="宋体"/>
          <w:lang w:eastAsia="zh-CN"/>
        </w:rPr>
        <w:t>李帷总</w:t>
      </w:r>
      <w:r>
        <w:t>：生产中心都这样，跟外部单位示范都自己付。</w:t>
      </w:r>
    </w:p>
    <w:p w14:paraId="3C77E917">
      <w:r>
        <w:rPr>
          <w:rFonts w:hint="eastAsia" w:eastAsia="宋体"/>
          <w:lang w:eastAsia="zh-CN"/>
        </w:rPr>
        <w:t>魏总</w:t>
      </w:r>
      <w:r>
        <w:t>：你这个陋习不好，跟廉政没关系。</w:t>
      </w:r>
    </w:p>
    <w:p w14:paraId="42D2AA00">
      <w:r>
        <w:rPr>
          <w:rFonts w:hint="eastAsia" w:eastAsia="宋体"/>
          <w:lang w:eastAsia="zh-CN"/>
        </w:rPr>
        <w:t>李帷总</w:t>
      </w:r>
      <w:r>
        <w:t>：是，公司分明。</w:t>
      </w:r>
    </w:p>
    <w:p w14:paraId="30FFA54A">
      <w:r>
        <w:rPr>
          <w:rFonts w:hint="eastAsia" w:eastAsia="宋体"/>
          <w:lang w:eastAsia="zh-CN"/>
        </w:rPr>
        <w:t>魏总</w:t>
      </w:r>
      <w:r>
        <w:t>：你想这样大家压力大，从人性角度尽量少吃饭。</w:t>
      </w:r>
    </w:p>
    <w:p w14:paraId="3F61C9D9">
      <w:r>
        <w:rPr>
          <w:rFonts w:hint="eastAsia" w:eastAsia="宋体"/>
          <w:lang w:eastAsia="zh-CN"/>
        </w:rPr>
        <w:t>李帷总</w:t>
      </w:r>
      <w:r>
        <w:t>：还是你培养得好。</w:t>
      </w:r>
    </w:p>
    <w:p w14:paraId="12ABB0DF">
      <w:r>
        <w:rPr>
          <w:rFonts w:hint="eastAsia" w:eastAsia="宋体"/>
          <w:lang w:eastAsia="zh-CN"/>
        </w:rPr>
        <w:t>魏总</w:t>
      </w:r>
      <w:r>
        <w:t>：我没培养你们这些点。</w:t>
      </w:r>
    </w:p>
    <w:p w14:paraId="4ADEE8F1">
      <w:r>
        <w:rPr>
          <w:rFonts w:hint="eastAsia" w:eastAsia="宋体"/>
          <w:lang w:eastAsia="zh-CN"/>
        </w:rPr>
        <w:t>李帷总</w:t>
      </w:r>
      <w:r>
        <w:t>：感谢。</w:t>
      </w:r>
    </w:p>
    <w:p w14:paraId="4B51E344">
      <w:r>
        <w:rPr>
          <w:rFonts w:hint="eastAsia" w:eastAsia="宋体"/>
          <w:lang w:eastAsia="zh-CN"/>
        </w:rPr>
        <w:t>魏总</w:t>
      </w:r>
      <w:r>
        <w:t>：我看一下，接下来到王超。</w:t>
      </w:r>
    </w:p>
    <w:p w14:paraId="1A04A81A">
      <w:r>
        <w:t>讲话人3：没有，听你讲，非常坦诚，有很多思考。</w:t>
      </w:r>
    </w:p>
    <w:p w14:paraId="05115686">
      <w:r>
        <w:rPr>
          <w:rFonts w:hint="eastAsia" w:eastAsia="宋体"/>
          <w:lang w:eastAsia="zh-CN"/>
        </w:rPr>
        <w:t>李帷总</w:t>
      </w:r>
      <w:r>
        <w:t>：听完之后。</w:t>
      </w:r>
    </w:p>
    <w:p w14:paraId="3B7230AC">
      <w:r>
        <w:t>讲话人3：我们加把劲。</w:t>
      </w:r>
    </w:p>
    <w:p w14:paraId="46F73316">
      <w:r>
        <w:rPr>
          <w:rFonts w:hint="eastAsia" w:eastAsia="宋体"/>
          <w:lang w:eastAsia="zh-CN"/>
        </w:rPr>
        <w:t>李帷总</w:t>
      </w:r>
      <w:r>
        <w:t>：真的感觉是给战友们赋能。</w:t>
      </w:r>
    </w:p>
    <w:p w14:paraId="13B5DA5A">
      <w:r>
        <w:t>讲话人3：这是我们职责。</w:t>
      </w:r>
    </w:p>
    <w:p w14:paraId="55AF3E2F">
      <w:r>
        <w:rPr>
          <w:rFonts w:hint="eastAsia" w:eastAsia="宋体"/>
          <w:lang w:eastAsia="zh-CN"/>
        </w:rPr>
        <w:t>魏总</w:t>
      </w:r>
      <w:r>
        <w:t>：你这情商跟李帷总学坏了。</w:t>
      </w:r>
    </w:p>
    <w:p w14:paraId="3D7C3BB9">
      <w:r>
        <w:rPr>
          <w:rFonts w:hint="eastAsia" w:eastAsia="宋体"/>
          <w:lang w:eastAsia="zh-CN"/>
        </w:rPr>
        <w:t>李帷总</w:t>
      </w:r>
      <w:r>
        <w:t>：组织建设应该自己先搞。</w:t>
      </w:r>
    </w:p>
    <w:p w14:paraId="0EE15A3D">
      <w:r>
        <w:rPr>
          <w:rFonts w:hint="eastAsia" w:eastAsia="宋体"/>
          <w:lang w:eastAsia="zh-CN"/>
        </w:rPr>
        <w:t>魏总</w:t>
      </w:r>
      <w:r>
        <w:t>：恩总他该干的活让我去干，整合更多资源。</w:t>
      </w:r>
    </w:p>
    <w:p w14:paraId="4966CDCF">
      <w:r>
        <w:rPr>
          <w:rFonts w:hint="eastAsia" w:eastAsia="宋体"/>
          <w:lang w:eastAsia="zh-CN"/>
        </w:rPr>
        <w:t>李帷总</w:t>
      </w:r>
      <w:r>
        <w:t>：他有这个潜质还没能力，所以找你来。</w:t>
      </w:r>
    </w:p>
    <w:p w14:paraId="0E92EC0F">
      <w:r>
        <w:rPr>
          <w:rFonts w:hint="eastAsia" w:eastAsia="宋体"/>
          <w:lang w:eastAsia="zh-CN"/>
        </w:rPr>
        <w:t>魏总</w:t>
      </w:r>
      <w:r>
        <w:t>：还有更多一把手的前置。</w:t>
      </w:r>
    </w:p>
    <w:p w14:paraId="75B5F4ED">
      <w:r>
        <w:rPr>
          <w:rFonts w:hint="eastAsia" w:eastAsia="宋体"/>
          <w:lang w:eastAsia="zh-CN"/>
        </w:rPr>
        <w:t>李帷总</w:t>
      </w:r>
      <w:r>
        <w:t>：要转变成能力。</w:t>
      </w:r>
    </w:p>
    <w:p w14:paraId="71BAE10D">
      <w:r>
        <w:rPr>
          <w:rFonts w:hint="eastAsia" w:eastAsia="宋体"/>
          <w:lang w:eastAsia="zh-CN"/>
        </w:rPr>
        <w:t>魏总</w:t>
      </w:r>
      <w:r>
        <w:t>：你今天帮我澄清了一个概念，他扎得深和授权是两回事。</w:t>
      </w:r>
    </w:p>
    <w:p w14:paraId="416BFF2A">
      <w:r>
        <w:rPr>
          <w:rFonts w:hint="eastAsia" w:eastAsia="宋体"/>
          <w:lang w:eastAsia="zh-CN"/>
        </w:rPr>
        <w:t>李帷总</w:t>
      </w:r>
      <w:r>
        <w:t>：是，我终于理解了。</w:t>
      </w:r>
    </w:p>
    <w:p w14:paraId="59001D17">
      <w:r>
        <w:rPr>
          <w:rFonts w:hint="eastAsia" w:eastAsia="宋体"/>
          <w:lang w:eastAsia="zh-CN"/>
        </w:rPr>
        <w:t>魏总</w:t>
      </w:r>
      <w:r>
        <w:t>：对，他就是习惯性的。</w:t>
      </w:r>
    </w:p>
    <w:p w14:paraId="26C9993F">
      <w:r>
        <w:rPr>
          <w:rFonts w:hint="eastAsia" w:eastAsia="宋体"/>
          <w:lang w:eastAsia="zh-CN"/>
        </w:rPr>
        <w:t>李帷总</w:t>
      </w:r>
      <w:r>
        <w:t>：但一把手岗位职责要求必须想这些事情。</w:t>
      </w:r>
    </w:p>
    <w:p w14:paraId="39ECFDB3">
      <w:r>
        <w:rPr>
          <w:rFonts w:hint="eastAsia" w:eastAsia="宋体"/>
          <w:lang w:eastAsia="zh-CN"/>
        </w:rPr>
        <w:t>魏总</w:t>
      </w:r>
      <w:r>
        <w:t>：你直接给他开个小灶算了。</w:t>
      </w:r>
    </w:p>
    <w:p w14:paraId="00DB22F7">
      <w:r>
        <w:rPr>
          <w:rFonts w:hint="eastAsia" w:eastAsia="宋体"/>
          <w:lang w:eastAsia="zh-CN"/>
        </w:rPr>
        <w:t>李帷总</w:t>
      </w:r>
      <w:r>
        <w:t>：朱总你说董事长能花多少心思在这上面，你也支持我们。</w:t>
      </w:r>
    </w:p>
    <w:p w14:paraId="15B4CF08">
      <w:r>
        <w:rPr>
          <w:rFonts w:hint="eastAsia" w:eastAsia="宋体"/>
          <w:lang w:eastAsia="zh-CN"/>
        </w:rPr>
        <w:t>魏总</w:t>
      </w:r>
      <w:r>
        <w:t>：朱总在总经理班里也要学习怎么做总经理。</w:t>
      </w:r>
    </w:p>
    <w:p w14:paraId="0D1EF0CE">
      <w:r>
        <w:rPr>
          <w:rFonts w:hint="eastAsia" w:eastAsia="宋体"/>
          <w:lang w:eastAsia="zh-CN"/>
        </w:rPr>
        <w:t>李帷总</w:t>
      </w:r>
      <w:r>
        <w:t>：但他是马场董事长，很多方向性和高危资源的工作应该由董事长来做。</w:t>
      </w:r>
    </w:p>
    <w:p w14:paraId="621DA123">
      <w:r>
        <w:rPr>
          <w:rFonts w:hint="eastAsia" w:eastAsia="宋体"/>
          <w:lang w:eastAsia="zh-CN"/>
        </w:rPr>
        <w:t>魏总</w:t>
      </w:r>
      <w:r>
        <w:t>：要主动去push他。</w:t>
      </w:r>
    </w:p>
    <w:p w14:paraId="248B1CD9">
      <w:r>
        <w:rPr>
          <w:rFonts w:hint="eastAsia" w:eastAsia="宋体"/>
          <w:lang w:eastAsia="zh-CN"/>
        </w:rPr>
        <w:t>李帷总</w:t>
      </w:r>
      <w:r>
        <w:t>：毕竟地产总经理才是朱总的正职。</w:t>
      </w:r>
    </w:p>
    <w:p w14:paraId="2D2572D1">
      <w:r>
        <w:rPr>
          <w:rFonts w:hint="eastAsia" w:eastAsia="宋体"/>
          <w:lang w:eastAsia="zh-CN"/>
        </w:rPr>
        <w:t>魏总</w:t>
      </w:r>
      <w:r>
        <w:t>：李总要组织某种程度上要向上沟通。</w:t>
      </w:r>
    </w:p>
    <w:p w14:paraId="1323A7E4">
      <w:r>
        <w:rPr>
          <w:rFonts w:hint="eastAsia" w:eastAsia="宋体"/>
          <w:lang w:eastAsia="zh-CN"/>
        </w:rPr>
        <w:t>李帷总</w:t>
      </w:r>
      <w:r>
        <w:t>：我觉得恩总现在有这样的意识了。</w:t>
      </w:r>
    </w:p>
    <w:p w14:paraId="26B95E41">
      <w:r>
        <w:rPr>
          <w:rFonts w:hint="eastAsia" w:eastAsia="宋体"/>
          <w:lang w:eastAsia="zh-CN"/>
        </w:rPr>
        <w:t>魏总</w:t>
      </w:r>
      <w:r>
        <w:t>：最大的改变就是那次讨论作战地图之后。</w:t>
      </w:r>
    </w:p>
    <w:p w14:paraId="7B694F25">
      <w:r>
        <w:rPr>
          <w:rFonts w:hint="eastAsia" w:eastAsia="宋体"/>
          <w:lang w:eastAsia="zh-CN"/>
        </w:rPr>
        <w:t>李帷总</w:t>
      </w:r>
      <w:r>
        <w:t>：有感觉，不像以前想很多，现在是碰到问题先想想，再跟上面说。</w:t>
      </w:r>
    </w:p>
    <w:p w14:paraId="75E68770">
      <w:r>
        <w:rPr>
          <w:rFonts w:hint="eastAsia" w:eastAsia="宋体"/>
          <w:lang w:eastAsia="zh-CN"/>
        </w:rPr>
        <w:t>魏总</w:t>
      </w:r>
      <w:r>
        <w:t>：找了好多教练跟他一起探索。</w:t>
      </w:r>
    </w:p>
    <w:p w14:paraId="287B7974">
      <w:r>
        <w:rPr>
          <w:rFonts w:hint="eastAsia" w:eastAsia="宋体"/>
          <w:lang w:eastAsia="zh-CN"/>
        </w:rPr>
        <w:t>李帷总</w:t>
      </w:r>
      <w:r>
        <w:t>：那是很重要的。</w:t>
      </w:r>
    </w:p>
    <w:p w14:paraId="6EF78BFC">
      <w:r>
        <w:rPr>
          <w:rFonts w:hint="eastAsia" w:eastAsia="宋体"/>
          <w:lang w:eastAsia="zh-CN"/>
        </w:rPr>
        <w:t>魏总</w:t>
      </w:r>
      <w:r>
        <w:t>：谢谢你给了我这么多贡献。</w:t>
      </w:r>
    </w:p>
    <w:p w14:paraId="40892AF9">
      <w:r>
        <w:rPr>
          <w:rFonts w:hint="eastAsia" w:eastAsia="宋体"/>
          <w:lang w:eastAsia="zh-CN"/>
        </w:rPr>
        <w:t>李帷总</w:t>
      </w:r>
      <w:r>
        <w:t>：没错，我只能供应那个，我真的干不了。</w:t>
      </w:r>
    </w:p>
    <w:p w14:paraId="6F1067F3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：为什么干不了呢？</w:t>
      </w:r>
    </w:p>
    <w:p w14:paraId="3244E882">
      <w:r>
        <w:rPr>
          <w:rFonts w:hint="eastAsia" w:eastAsia="宋体"/>
          <w:color w:val="FF0000"/>
          <w:lang w:eastAsia="zh-CN"/>
        </w:rPr>
        <w:t>李帷总</w:t>
      </w:r>
      <w:r>
        <w:rPr>
          <w:color w:val="FF0000"/>
        </w:rPr>
        <w:t>：你得有一个闭环系统外部的身份来打破它。系统内部很难自我改变。</w:t>
      </w:r>
    </w:p>
    <w:p w14:paraId="0828684C">
      <w:r>
        <w:rPr>
          <w:rFonts w:hint="eastAsia" w:eastAsia="宋体"/>
          <w:lang w:eastAsia="zh-CN"/>
        </w:rPr>
        <w:t>魏总</w:t>
      </w:r>
      <w:r>
        <w:t>：这就是团队教练的意义，是外部因素。</w:t>
      </w:r>
    </w:p>
    <w:p w14:paraId="0A7FF389">
      <w:r>
        <w:rPr>
          <w:rFonts w:hint="eastAsia" w:eastAsia="宋体"/>
          <w:lang w:eastAsia="zh-CN"/>
        </w:rPr>
        <w:t>李帷总</w:t>
      </w:r>
      <w:r>
        <w:t>：对，一个人掐不死自己。</w:t>
      </w:r>
    </w:p>
    <w:p w14:paraId="1131D462">
      <w:r>
        <w:rPr>
          <w:rFonts w:hint="eastAsia" w:eastAsia="宋体"/>
          <w:lang w:eastAsia="zh-CN"/>
        </w:rPr>
        <w:t>魏总</w:t>
      </w:r>
      <w:r>
        <w:t>：有道理，发现你是个哲学家。</w:t>
      </w:r>
    </w:p>
    <w:p w14:paraId="71823CFB">
      <w:r>
        <w:rPr>
          <w:rFonts w:hint="eastAsia" w:eastAsia="宋体"/>
          <w:lang w:eastAsia="zh-CN"/>
        </w:rPr>
        <w:t>李帷总</w:t>
      </w:r>
      <w:r>
        <w:t>：不，洪总才是大哲学家。</w:t>
      </w:r>
    </w:p>
    <w:p w14:paraId="44D4A2BA">
      <w:r>
        <w:rPr>
          <w:rFonts w:hint="eastAsia" w:eastAsia="宋体"/>
          <w:lang w:eastAsia="zh-CN"/>
        </w:rPr>
        <w:t>魏总</w:t>
      </w:r>
      <w:r>
        <w:t>：事物的本质规律是你特别擅长提炼的。</w:t>
      </w:r>
    </w:p>
    <w:p w14:paraId="52B8A136">
      <w:r>
        <w:rPr>
          <w:rFonts w:hint="eastAsia" w:eastAsia="宋体"/>
          <w:lang w:eastAsia="zh-CN"/>
        </w:rPr>
        <w:t>李帷总</w:t>
      </w:r>
      <w:r>
        <w:t>：来学习。</w:t>
      </w:r>
    </w:p>
    <w:p w14:paraId="0A4EDD45">
      <w:r>
        <w:rPr>
          <w:rFonts w:hint="eastAsia" w:eastAsia="宋体"/>
          <w:lang w:eastAsia="zh-CN"/>
        </w:rPr>
        <w:t>魏总</w:t>
      </w:r>
      <w:r>
        <w:t>：恩总就是这样被我夸大的。</w:t>
      </w:r>
    </w:p>
    <w:p w14:paraId="35B0D638">
      <w:r>
        <w:rPr>
          <w:rFonts w:hint="eastAsia" w:eastAsia="宋体"/>
          <w:lang w:eastAsia="zh-CN"/>
        </w:rPr>
        <w:t>李帷总</w:t>
      </w:r>
      <w:r>
        <w:t>：我确实看到他几个变化。第一，获取岗位资源比之前主动。</w:t>
      </w:r>
    </w:p>
    <w:p w14:paraId="1B6EB9EF">
      <w:r>
        <w:rPr>
          <w:rFonts w:hint="eastAsia" w:eastAsia="宋体"/>
          <w:lang w:eastAsia="zh-CN"/>
        </w:rPr>
        <w:t>魏总</w:t>
      </w:r>
      <w:r>
        <w:t>：那是我的核心贡献。</w:t>
      </w:r>
    </w:p>
    <w:p w14:paraId="1AB8CEB5">
      <w:r>
        <w:rPr>
          <w:rFonts w:hint="eastAsia" w:eastAsia="宋体"/>
          <w:lang w:eastAsia="zh-CN"/>
        </w:rPr>
        <w:t>李帷总</w:t>
      </w:r>
      <w:r>
        <w:t>：第二，统战能力提升。第三，不要把猴子背在自己身上。</w:t>
      </w:r>
    </w:p>
    <w:p w14:paraId="290089A1">
      <w:r>
        <w:rPr>
          <w:rFonts w:hint="eastAsia" w:eastAsia="宋体"/>
          <w:lang w:eastAsia="zh-CN"/>
        </w:rPr>
        <w:t>魏总</w:t>
      </w:r>
      <w:r>
        <w:t>：对，我跟他说的课题分离。</w:t>
      </w:r>
    </w:p>
    <w:p w14:paraId="3E8AB786">
      <w:r>
        <w:rPr>
          <w:rFonts w:hint="eastAsia" w:eastAsia="宋体"/>
          <w:lang w:eastAsia="zh-CN"/>
        </w:rPr>
        <w:t>李帷总</w:t>
      </w:r>
      <w:r>
        <w:t>：明显看得出来。</w:t>
      </w:r>
    </w:p>
    <w:p w14:paraId="31508C04">
      <w:r>
        <w:rPr>
          <w:rFonts w:hint="eastAsia" w:eastAsia="宋体"/>
          <w:lang w:eastAsia="zh-CN"/>
        </w:rPr>
        <w:t>魏总</w:t>
      </w:r>
      <w:r>
        <w:t>：他的思想转变在行为上都有了体现。</w:t>
      </w:r>
    </w:p>
    <w:p w14:paraId="5DC126C0">
      <w:r>
        <w:rPr>
          <w:rFonts w:hint="eastAsia" w:eastAsia="宋体"/>
          <w:lang w:eastAsia="zh-CN"/>
        </w:rPr>
        <w:t>李帷总</w:t>
      </w:r>
      <w:r>
        <w:t>：他最近有时候在偷想，我猜的。</w:t>
      </w:r>
    </w:p>
    <w:p w14:paraId="5D911CD7">
      <w:r>
        <w:rPr>
          <w:rFonts w:hint="eastAsia" w:eastAsia="宋体"/>
          <w:lang w:eastAsia="zh-CN"/>
        </w:rPr>
        <w:t>魏总</w:t>
      </w:r>
      <w:r>
        <w:t>：你猜得太准了。</w:t>
      </w:r>
    </w:p>
    <w:p w14:paraId="5ED1D0E9">
      <w:r>
        <w:rPr>
          <w:rFonts w:hint="eastAsia" w:eastAsia="宋体"/>
          <w:lang w:eastAsia="zh-CN"/>
        </w:rPr>
        <w:t>李帷总</w:t>
      </w:r>
      <w:r>
        <w:t>：这是作为一把手必经的阶段。</w:t>
      </w:r>
    </w:p>
    <w:p w14:paraId="5E1AB9EC">
      <w:r>
        <w:rPr>
          <w:rFonts w:hint="eastAsia" w:eastAsia="宋体"/>
          <w:lang w:eastAsia="zh-CN"/>
        </w:rPr>
        <w:t>魏总</w:t>
      </w:r>
      <w:r>
        <w:t>：我正在往这个方向努力。</w:t>
      </w:r>
    </w:p>
    <w:p w14:paraId="70BF3A85">
      <w:r>
        <w:rPr>
          <w:rFonts w:hint="eastAsia" w:eastAsia="宋体"/>
          <w:lang w:eastAsia="zh-CN"/>
        </w:rPr>
        <w:t>李帷总</w:t>
      </w:r>
      <w:r>
        <w:t>：大概感觉这三个变化。</w:t>
      </w:r>
    </w:p>
    <w:p w14:paraId="13DF465F">
      <w:r>
        <w:rPr>
          <w:rFonts w:hint="eastAsia" w:eastAsia="宋体"/>
          <w:lang w:eastAsia="zh-CN"/>
        </w:rPr>
        <w:t>魏总</w:t>
      </w:r>
      <w:r>
        <w:t>：非常准。他跟朱总之间的核心卡点是我们当时投入很多的。</w:t>
      </w:r>
    </w:p>
    <w:p w14:paraId="70AE9036">
      <w:r>
        <w:rPr>
          <w:rFonts w:hint="eastAsia" w:eastAsia="宋体"/>
          <w:lang w:eastAsia="zh-CN"/>
        </w:rPr>
        <w:t>李帷总</w:t>
      </w:r>
      <w:r>
        <w:t>：统战是他持续在变的影响力。</w:t>
      </w:r>
    </w:p>
    <w:p w14:paraId="41516720">
      <w:r>
        <w:rPr>
          <w:rFonts w:hint="eastAsia" w:eastAsia="宋体"/>
          <w:lang w:eastAsia="zh-CN"/>
        </w:rPr>
        <w:t>魏总</w:t>
      </w:r>
      <w:r>
        <w:t>：最成功的就是不要把猴子背在身上。我画了个图，他应该是把篮筐放在那，所有人自己去投篮，他在旁边铺好轨道，告诉他们目标。</w:t>
      </w:r>
    </w:p>
    <w:p w14:paraId="4B8D4FAA">
      <w:r>
        <w:rPr>
          <w:rFonts w:hint="eastAsia" w:eastAsia="宋体"/>
          <w:lang w:eastAsia="zh-CN"/>
        </w:rPr>
        <w:t>李帷总</w:t>
      </w:r>
      <w:r>
        <w:t>：对，责任在于指明方向和承担资源，不在于干具体活。</w:t>
      </w:r>
    </w:p>
    <w:p w14:paraId="4F7045DB">
      <w:r>
        <w:rPr>
          <w:rFonts w:hint="eastAsia" w:eastAsia="宋体"/>
          <w:lang w:eastAsia="zh-CN"/>
        </w:rPr>
        <w:t>魏总</w:t>
      </w:r>
      <w:r>
        <w:t>：我告诉他这三个变化。</w:t>
      </w:r>
    </w:p>
    <w:p w14:paraId="2BAE5C9D">
      <w:r>
        <w:rPr>
          <w:rFonts w:hint="eastAsia" w:eastAsia="宋体"/>
          <w:lang w:eastAsia="zh-CN"/>
        </w:rPr>
        <w:t>李帷总</w:t>
      </w:r>
      <w:r>
        <w:t>：你告诉他，系统内不好说。</w:t>
      </w:r>
    </w:p>
    <w:p w14:paraId="3FA61743">
      <w:r>
        <w:rPr>
          <w:rFonts w:hint="eastAsia" w:eastAsia="宋体"/>
          <w:lang w:eastAsia="zh-CN"/>
        </w:rPr>
        <w:t>魏总</w:t>
      </w:r>
      <w:r>
        <w:t>：喝酒了你自己告诉他。</w:t>
      </w:r>
    </w:p>
    <w:p w14:paraId="4F6FC35D">
      <w:r>
        <w:rPr>
          <w:rFonts w:hint="eastAsia" w:eastAsia="宋体"/>
          <w:lang w:eastAsia="zh-CN"/>
        </w:rPr>
        <w:t>李帷总</w:t>
      </w:r>
      <w:r>
        <w:t>：不行，不能再夸了。</w:t>
      </w:r>
    </w:p>
    <w:p w14:paraId="3A8B0939">
      <w:r>
        <w:rPr>
          <w:rFonts w:hint="eastAsia" w:eastAsia="宋体"/>
          <w:lang w:eastAsia="zh-CN"/>
        </w:rPr>
        <w:t>魏总</w:t>
      </w:r>
      <w:r>
        <w:t>：谢谢。</w:t>
      </w:r>
    </w:p>
    <w:p w14:paraId="1CB9CF0B">
      <w:r>
        <w:rPr>
          <w:rFonts w:hint="eastAsia" w:eastAsia="宋体"/>
          <w:lang w:eastAsia="zh-CN"/>
        </w:rPr>
        <w:t>李帷总</w:t>
      </w:r>
      <w:r>
        <w:t>：谢谢。</w:t>
      </w:r>
    </w:p>
    <w:p w14:paraId="6FDBD4C3">
      <w:r>
        <w:t>讲话人3：好，谢谢李总。</w:t>
      </w:r>
    </w:p>
    <w:p w14:paraId="75D26E65">
      <w:r>
        <w:rPr>
          <w:rFonts w:hint="eastAsia" w:eastAsia="宋体"/>
          <w:lang w:eastAsia="zh-CN"/>
        </w:rPr>
        <w:t>李帷总</w:t>
      </w:r>
      <w:r>
        <w:t>：谢谢。</w:t>
      </w:r>
    </w:p>
    <w:p w14:paraId="2137DD71">
      <w:r>
        <w:rPr>
          <w:rFonts w:hint="eastAsia" w:eastAsia="宋体"/>
          <w:lang w:eastAsia="zh-CN"/>
        </w:rPr>
        <w:t>魏总</w:t>
      </w:r>
      <w:r>
        <w:t>：你看我就说一个小时不够吧，咱们这聊天的深度。</w:t>
      </w:r>
    </w:p>
    <w:p w14:paraId="31399015">
      <w:r>
        <w:rPr>
          <w:rFonts w:hint="eastAsia" w:eastAsia="宋体"/>
          <w:lang w:eastAsia="zh-CN"/>
        </w:rPr>
        <w:t>李帷总</w:t>
      </w:r>
      <w:r>
        <w:t>：不好意思。</w:t>
      </w:r>
    </w:p>
    <w:p w14:paraId="3753E68C">
      <w:r>
        <w:rPr>
          <w:rFonts w:hint="eastAsia" w:eastAsia="宋体"/>
          <w:lang w:eastAsia="zh-CN"/>
        </w:rPr>
        <w:t>魏总</w:t>
      </w:r>
      <w:r>
        <w:t>：超哥要来找我了。</w:t>
      </w:r>
    </w:p>
    <w:p w14:paraId="692DD03E">
      <w:r>
        <w:t>讲话人3：聊得很深入，有很多追问。</w:t>
      </w:r>
    </w:p>
    <w:p w14:paraId="2BFC21EE">
      <w:r>
        <w:rPr>
          <w:rFonts w:hint="eastAsia" w:eastAsia="宋体"/>
          <w:lang w:eastAsia="zh-CN"/>
        </w:rPr>
        <w:t>魏总</w:t>
      </w:r>
      <w:r>
        <w:t>：他的站位高度挺高的，格局大，有担当，眼里有人，对蔡总和恩总的变化看得特别到位。</w:t>
      </w:r>
    </w:p>
    <w:p w14:paraId="23A05A7D">
      <w:r>
        <w:t>讲话人3：以往的对他的持续影响在发生作用。</w:t>
      </w:r>
    </w:p>
    <w:p w14:paraId="04EB60CD">
      <w:r>
        <w:rPr>
          <w:rFonts w:hint="eastAsia" w:eastAsia="宋体"/>
          <w:lang w:eastAsia="zh-CN"/>
        </w:rPr>
        <w:t>魏总</w:t>
      </w:r>
      <w:r>
        <w:t>：以前天天说重要我都觉得是假的，现在真的发生作用了。你们要把对团队持续影响的事情告诉组长，有太多恩总不知道的信息。</w:t>
      </w:r>
    </w:p>
    <w:p w14:paraId="0D87157F">
      <w:r>
        <w:t>讲话人3：包括对恩总的反馈评价。</w:t>
      </w:r>
    </w:p>
    <w:p w14:paraId="751CEEF1">
      <w:r>
        <w:rPr>
          <w:rFonts w:hint="eastAsia" w:eastAsia="宋体"/>
          <w:lang w:eastAsia="zh-CN"/>
        </w:rPr>
        <w:t>魏总</w:t>
      </w:r>
      <w:r>
        <w:t>：他改的点都是我的贡献，好开心。</w:t>
      </w:r>
    </w:p>
    <w:p w14:paraId="2E17664F">
      <w:r>
        <w:t>讲话人3：有意愿有能力。</w:t>
      </w:r>
    </w:p>
    <w:p w14:paraId="356C2431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：马上要跟超哥开会？</w:t>
      </w:r>
    </w:p>
    <w:p w14:paraId="1264D1EC">
      <w:r>
        <w:t>讲话人3：崔总改到明天五点。</w:t>
      </w:r>
    </w:p>
    <w:p w14:paraId="68586169">
      <w:r>
        <w:rPr>
          <w:rFonts w:hint="eastAsia" w:eastAsia="宋体"/>
          <w:lang w:eastAsia="zh-CN"/>
        </w:rPr>
        <w:t>魏总</w:t>
      </w:r>
      <w:r>
        <w:t>：那期间魏总是原来的名单。</w:t>
      </w:r>
    </w:p>
    <w:p w14:paraId="27F415B7">
      <w:r>
        <w:t>讲话人3：然后加张两个。</w:t>
      </w:r>
    </w:p>
    <w:p w14:paraId="558CFB28">
      <w:r>
        <w:rPr>
          <w:rFonts w:hint="eastAsia" w:eastAsia="宋体"/>
          <w:lang w:eastAsia="zh-CN"/>
        </w:rPr>
        <w:t>魏总</w:t>
      </w:r>
      <w:r>
        <w:t>：对的。</w:t>
      </w:r>
    </w:p>
    <w:p w14:paraId="7FC2AE93">
      <w:r>
        <w:t>讲话人3：团队教练分享是明天上午。</w:t>
      </w:r>
    </w:p>
    <w:p w14:paraId="232A213A">
      <w:r>
        <w:rPr>
          <w:rFonts w:hint="eastAsia" w:eastAsia="宋体"/>
          <w:lang w:eastAsia="zh-CN"/>
        </w:rPr>
        <w:t>魏总</w:t>
      </w:r>
      <w:r>
        <w:t>：九点半是吧？好。</w:t>
      </w:r>
    </w:p>
    <w:p w14:paraId="27DF285A">
      <w:r>
        <w:t>讲话人3：结束之后我得跟你过一下现在的东西。</w:t>
      </w:r>
    </w:p>
    <w:p w14:paraId="39604758">
      <w:r>
        <w:rPr>
          <w:rFonts w:hint="eastAsia" w:eastAsia="宋体"/>
          <w:highlight w:val="yellow"/>
          <w:lang w:eastAsia="zh-CN"/>
        </w:rPr>
        <w:t>魏总</w:t>
      </w:r>
      <w:r>
        <w:rPr>
          <w:highlight w:val="yellow"/>
        </w:rPr>
        <w:t>：你是不是觉得这个活又能干两年了？</w:t>
      </w:r>
    </w:p>
    <w:p w14:paraId="26095C7A">
      <w:r>
        <w:t>讲话人3：对。</w:t>
      </w:r>
    </w:p>
    <w:p w14:paraId="2956ADBA">
      <w:r>
        <w:rPr>
          <w:rFonts w:hint="eastAsia" w:eastAsia="宋体"/>
          <w:lang w:eastAsia="zh-CN"/>
        </w:rPr>
        <w:t>魏总</w:t>
      </w:r>
      <w:r>
        <w:t>：而且他提的需求都是亲身感受过价值的，觉得真的有帮助。</w:t>
      </w:r>
    </w:p>
    <w:p w14:paraId="544A3C4A">
      <w:r>
        <w:t>讲话人3：我们又把反馈回路跟恩总建好了。</w:t>
      </w:r>
    </w:p>
    <w:p w14:paraId="6CE63E2F">
      <w:r>
        <w:rPr>
          <w:rFonts w:hint="eastAsia" w:eastAsia="宋体"/>
          <w:lang w:eastAsia="zh-CN"/>
        </w:rPr>
        <w:t>魏总</w:t>
      </w:r>
      <w:r>
        <w:t>：对，他就是少一个这样的反馈回路。</w:t>
      </w:r>
    </w:p>
    <w:p w14:paraId="2201A17B">
      <w:r>
        <w:t>讲话人3：因为没有正式渠道，他就只能靠小道消息。</w:t>
      </w:r>
    </w:p>
    <w:p w14:paraId="3F566D6A">
      <w:r>
        <w:rPr>
          <w:rFonts w:hint="eastAsia" w:eastAsia="宋体"/>
          <w:lang w:eastAsia="zh-CN"/>
        </w:rPr>
        <w:t>魏总</w:t>
      </w:r>
      <w:r>
        <w:t>：敢于直谏的人很关键。</w:t>
      </w:r>
    </w:p>
    <w:p w14:paraId="5B13CC86">
      <w:r>
        <w:t>讲话人3：对，就像马斯克的副手那种角色。</w:t>
      </w:r>
    </w:p>
    <w:p w14:paraId="7A8CA49A">
      <w:r>
        <w:rPr>
          <w:rFonts w:hint="eastAsia" w:eastAsia="宋体"/>
          <w:lang w:eastAsia="zh-CN"/>
        </w:rPr>
        <w:t>魏总</w:t>
      </w:r>
      <w:r>
        <w:t>：你现在也在发挥这个角色。</w:t>
      </w:r>
    </w:p>
    <w:p w14:paraId="21180856">
      <w:r>
        <w:t>讲话人3：对。</w:t>
      </w:r>
    </w:p>
    <w:p w14:paraId="085B8633">
      <w:r>
        <w:rPr>
          <w:rFonts w:hint="eastAsia" w:eastAsia="宋体"/>
          <w:lang w:eastAsia="zh-CN"/>
        </w:rPr>
        <w:t>魏总</w:t>
      </w:r>
      <w:r>
        <w:t>：我会跟他建立契约关系，一对一的焦点反馈，案例复盘。</w:t>
      </w:r>
    </w:p>
    <w:p w14:paraId="44779774">
      <w:r>
        <w:t>讲话人3：上次三方对话之后有几个任务，可以围绕那些任务推进。</w:t>
      </w:r>
    </w:p>
    <w:p w14:paraId="76999FB2">
      <w:r>
        <w:rPr>
          <w:rFonts w:hint="eastAsia" w:eastAsia="宋体"/>
          <w:lang w:eastAsia="zh-CN"/>
        </w:rPr>
        <w:t>魏总</w:t>
      </w:r>
      <w:r>
        <w:t>：对。</w:t>
      </w:r>
    </w:p>
    <w:p w14:paraId="7BD476DE">
      <w:r>
        <w:t>讲话人3：正在结马场的费用。</w:t>
      </w:r>
    </w:p>
    <w:p w14:paraId="242997A3">
      <w:r>
        <w:rPr>
          <w:rFonts w:hint="eastAsia" w:eastAsia="宋体"/>
          <w:lang w:eastAsia="zh-CN"/>
        </w:rPr>
        <w:t>魏总</w:t>
      </w:r>
      <w:r>
        <w:t>：张建老师那边的合同，次数已经完成了，可以先付款。</w:t>
      </w:r>
    </w:p>
    <w:p w14:paraId="7576211E">
      <w:r>
        <w:t>讲话人3：好。</w:t>
      </w:r>
    </w:p>
    <w:p w14:paraId="45F9D571">
      <w:r>
        <w:rPr>
          <w:rFonts w:hint="eastAsia" w:eastAsia="宋体"/>
          <w:lang w:eastAsia="zh-CN"/>
        </w:rPr>
        <w:t>魏总</w:t>
      </w:r>
      <w:r>
        <w:t>：外部教练的事要记得提醒我。</w:t>
      </w:r>
    </w:p>
    <w:p w14:paraId="44B448C2">
      <w:r>
        <w:t>讲话人3：好的。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DF232A"/>
    <w:rsid w:val="48C66A0C"/>
    <w:rsid w:val="66F9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6208</Words>
  <Characters>6211</Characters>
  <Lines>0</Lines>
  <Paragraphs>0</Paragraphs>
  <TotalTime>0</TotalTime>
  <ScaleCrop>false</ScaleCrop>
  <LinksUpToDate>false</LinksUpToDate>
  <CharactersWithSpaces>6211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林间薰暮</cp:lastModifiedBy>
  <dcterms:modified xsi:type="dcterms:W3CDTF">2026-07-03T10:23:17Z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EA0DA8E14F0048BF9C77708014399F29_13</vt:lpwstr>
  </property>
  <property fmtid="{D5CDD505-2E9C-101B-9397-08002B2CF9AE}" pid="4" name="KSOTemplateDocerSaveRecord">
    <vt:lpwstr>eyJoZGlkIjoiMzVlYTk3OGQ2NWQzN2RlMGQxNGQ3MjRmYzQyOTkyZTgiLCJ1c2VySWQiOiIxNzMyNTY5MzMxIn0=</vt:lpwstr>
  </property>
</Properties>
</file>